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pageBreakBefore w:val="0"/>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cs="Times New Roman"/>
          <w:b/>
          <w:sz w:val="26"/>
          <w:szCs w:val="26"/>
        </w:rPr>
      </w:pPr>
      <w:r>
        <w:rPr>
          <w:rFonts w:hint="default" w:ascii="Times New Roman" w:hAnsi="Times New Roman" w:cs="Times New Roman"/>
          <w:b/>
          <w:sz w:val="26"/>
          <w:szCs w:val="26"/>
          <w:lang w:val="en-US"/>
        </w:rPr>
        <mc:AlternateContent>
          <mc:Choice Requires="wpg">
            <w:drawing>
              <wp:anchor distT="0" distB="0" distL="114300" distR="114300" simplePos="0" relativeHeight="251743232" behindDoc="1" locked="0" layoutInCell="1" allowOverlap="1">
                <wp:simplePos x="0" y="0"/>
                <wp:positionH relativeFrom="column">
                  <wp:posOffset>-181610</wp:posOffset>
                </wp:positionH>
                <wp:positionV relativeFrom="paragraph">
                  <wp:posOffset>-454660</wp:posOffset>
                </wp:positionV>
                <wp:extent cx="6057900" cy="9796145"/>
                <wp:effectExtent l="0" t="0" r="0" b="8255"/>
                <wp:wrapNone/>
                <wp:docPr id="22" name="Group 22"/>
                <wp:cNvGraphicFramePr/>
                <a:graphic xmlns:a="http://schemas.openxmlformats.org/drawingml/2006/main">
                  <a:graphicData uri="http://schemas.microsoft.com/office/word/2010/wordprocessingGroup">
                    <wpg:wgp>
                      <wpg:cNvGrpSpPr/>
                      <wpg:grpSpPr>
                        <a:xfrm>
                          <a:off x="0" y="0"/>
                          <a:ext cx="6057900" cy="9796145"/>
                          <a:chOff x="1371" y="1103"/>
                          <a:chExt cx="9706" cy="14640"/>
                        </a:xfrm>
                      </wpg:grpSpPr>
                      <pic:pic xmlns:pic="http://schemas.openxmlformats.org/drawingml/2006/picture">
                        <pic:nvPicPr>
                          <pic:cNvPr id="14" name="Picture 12" descr="116120"/>
                          <pic:cNvPicPr>
                            <a:picLocks noChangeAspect="1"/>
                          </pic:cNvPicPr>
                        </pic:nvPicPr>
                        <pic:blipFill>
                          <a:blip r:embed="rId6"/>
                          <a:stretch>
                            <a:fillRect/>
                          </a:stretch>
                        </pic:blipFill>
                        <pic:spPr>
                          <a:xfrm>
                            <a:off x="1401" y="1103"/>
                            <a:ext cx="1993" cy="1926"/>
                          </a:xfrm>
                          <a:prstGeom prst="rect">
                            <a:avLst/>
                          </a:prstGeom>
                          <a:noFill/>
                          <a:ln>
                            <a:noFill/>
                          </a:ln>
                        </pic:spPr>
                      </pic:pic>
                      <pic:pic xmlns:pic="http://schemas.openxmlformats.org/drawingml/2006/picture">
                        <pic:nvPicPr>
                          <pic:cNvPr id="35" name="Picture 13" descr="116120"/>
                          <pic:cNvPicPr>
                            <a:picLocks noChangeAspect="1"/>
                          </pic:cNvPicPr>
                        </pic:nvPicPr>
                        <pic:blipFill>
                          <a:blip r:embed="rId7"/>
                          <a:stretch>
                            <a:fillRect/>
                          </a:stretch>
                        </pic:blipFill>
                        <pic:spPr>
                          <a:xfrm>
                            <a:off x="9069" y="1148"/>
                            <a:ext cx="2008" cy="1911"/>
                          </a:xfrm>
                          <a:prstGeom prst="rect">
                            <a:avLst/>
                          </a:prstGeom>
                          <a:noFill/>
                          <a:ln>
                            <a:noFill/>
                          </a:ln>
                        </pic:spPr>
                      </pic:pic>
                      <wps:wsp>
                        <wps:cNvPr id="36" name="Straight Connector 16"/>
                        <wps:cNvCnPr/>
                        <wps:spPr>
                          <a:xfrm flipH="1">
                            <a:off x="1701" y="3138"/>
                            <a:ext cx="0" cy="10800"/>
                          </a:xfrm>
                          <a:prstGeom prst="line">
                            <a:avLst/>
                          </a:prstGeom>
                          <a:ln w="76200" cap="flat" cmpd="tri">
                            <a:solidFill>
                              <a:srgbClr val="993366"/>
                            </a:solidFill>
                            <a:prstDash val="dash"/>
                            <a:headEnd type="none" w="med" len="med"/>
                            <a:tailEnd type="none" w="med" len="med"/>
                          </a:ln>
                        </wps:spPr>
                        <wps:bodyPr upright="1"/>
                      </wps:wsp>
                      <pic:pic xmlns:pic="http://schemas.openxmlformats.org/drawingml/2006/picture">
                        <pic:nvPicPr>
                          <pic:cNvPr id="37" name="Picture 15" descr="116120"/>
                          <pic:cNvPicPr>
                            <a:picLocks noChangeAspect="1"/>
                          </pic:cNvPicPr>
                        </pic:nvPicPr>
                        <pic:blipFill>
                          <a:blip r:embed="rId8"/>
                          <a:stretch>
                            <a:fillRect/>
                          </a:stretch>
                        </pic:blipFill>
                        <pic:spPr>
                          <a:xfrm>
                            <a:off x="9073" y="13817"/>
                            <a:ext cx="1993" cy="1926"/>
                          </a:xfrm>
                          <a:prstGeom prst="rect">
                            <a:avLst/>
                          </a:prstGeom>
                          <a:noFill/>
                          <a:ln>
                            <a:noFill/>
                          </a:ln>
                        </pic:spPr>
                      </pic:pic>
                      <pic:pic xmlns:pic="http://schemas.openxmlformats.org/drawingml/2006/picture">
                        <pic:nvPicPr>
                          <pic:cNvPr id="38" name="Picture 16" descr="116120"/>
                          <pic:cNvPicPr>
                            <a:picLocks noChangeAspect="1"/>
                          </pic:cNvPicPr>
                        </pic:nvPicPr>
                        <pic:blipFill>
                          <a:blip r:embed="rId9"/>
                          <a:stretch>
                            <a:fillRect/>
                          </a:stretch>
                        </pic:blipFill>
                        <pic:spPr>
                          <a:xfrm>
                            <a:off x="1371" y="13823"/>
                            <a:ext cx="2008" cy="1911"/>
                          </a:xfrm>
                          <a:prstGeom prst="rect">
                            <a:avLst/>
                          </a:prstGeom>
                          <a:noFill/>
                          <a:ln>
                            <a:noFill/>
                          </a:ln>
                        </pic:spPr>
                      </pic:pic>
                      <wps:wsp>
                        <wps:cNvPr id="39" name="Straight Connector 19"/>
                        <wps:cNvCnPr/>
                        <wps:spPr>
                          <a:xfrm flipH="1">
                            <a:off x="10737" y="3158"/>
                            <a:ext cx="0" cy="10800"/>
                          </a:xfrm>
                          <a:prstGeom prst="line">
                            <a:avLst/>
                          </a:prstGeom>
                          <a:ln w="76200" cap="flat" cmpd="tri">
                            <a:solidFill>
                              <a:srgbClr val="993366"/>
                            </a:solidFill>
                            <a:prstDash val="dash"/>
                            <a:headEnd type="none" w="med" len="med"/>
                            <a:tailEnd type="none" w="med" len="med"/>
                          </a:ln>
                        </wps:spPr>
                        <wps:bodyPr upright="1"/>
                      </wps:wsp>
                      <wps:wsp>
                        <wps:cNvPr id="40" name="Straight Connector 20"/>
                        <wps:cNvCnPr/>
                        <wps:spPr>
                          <a:xfrm rot="-5402055" flipH="1">
                            <a:off x="6241" y="-1291"/>
                            <a:ext cx="0" cy="5423"/>
                          </a:xfrm>
                          <a:prstGeom prst="line">
                            <a:avLst/>
                          </a:prstGeom>
                          <a:ln w="76200" cap="flat" cmpd="tri">
                            <a:solidFill>
                              <a:srgbClr val="993366"/>
                            </a:solidFill>
                            <a:prstDash val="dash"/>
                            <a:headEnd type="none" w="med" len="med"/>
                            <a:tailEnd type="none" w="med" len="med"/>
                          </a:ln>
                        </wps:spPr>
                        <wps:bodyPr upright="1"/>
                      </wps:wsp>
                      <wps:wsp>
                        <wps:cNvPr id="41" name="Straight Connector 21"/>
                        <wps:cNvCnPr/>
                        <wps:spPr>
                          <a:xfrm rot="-5402055" flipH="1">
                            <a:off x="6244" y="12701"/>
                            <a:ext cx="0" cy="5423"/>
                          </a:xfrm>
                          <a:prstGeom prst="line">
                            <a:avLst/>
                          </a:prstGeom>
                          <a:ln w="76200" cap="flat" cmpd="tri">
                            <a:solidFill>
                              <a:srgbClr val="993366"/>
                            </a:solidFill>
                            <a:prstDash val="dash"/>
                            <a:headEnd type="none" w="med" len="med"/>
                            <a:tailEnd type="none" w="med" len="med"/>
                          </a:ln>
                        </wps:spPr>
                        <wps:bodyPr upright="1"/>
                      </wps:wsp>
                    </wpg:wgp>
                  </a:graphicData>
                </a:graphic>
              </wp:anchor>
            </w:drawing>
          </mc:Choice>
          <mc:Fallback>
            <w:pict>
              <v:group id="_x0000_s1026" o:spid="_x0000_s1026" o:spt="203" style="position:absolute;left:0pt;margin-left:-14.3pt;margin-top:-35.8pt;height:771.35pt;width:477pt;z-index:-251573248;mso-width-relative:page;mso-height-relative:page;" coordorigin="1371,1103" coordsize="9706,14640" o:gfxdata="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">
                <o:lock v:ext="edit" aspectratio="f"/>
                <v:shape id="Picture 12" o:spid="_x0000_s1026" o:spt="75" alt="116120" type="#_x0000_t75" style="position:absolute;left:1401;top:1103;height:1926;width:1993;" filled="f" o:preferrelative="t" stroked="f" coordsize="21600,21600" o:gfxdata="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90cKBrsAAADb&#10;AAAADwAAAAAAAAABACAAAAAiAAAAZHJzL2Rvd25yZXYueG1sUEsBAhQAFAAAAAgAh07iQDMvBZ47&#10;AAAAOQAAABAAAAAAAAAAAQAgAAAACgEAAGRycy9zaGFwZXhtbC54bWxQSwUGAAAAAAYABgBbAQAA&#10;tAMAAAAA&#10;">
                  <v:fill on="f" focussize="0,0"/>
                  <v:stroke on="f"/>
                  <v:imagedata r:id="rId6" o:title=""/>
                  <o:lock v:ext="edit" aspectratio="t"/>
                </v:shape>
                <v:shape id="Picture 13" o:spid="_x0000_s1026" o:spt="75" alt="116120" type="#_x0000_t75" style="position:absolute;left:9069;top:1148;height:1911;width:2008;" filled="f" o:preferrelative="t" stroked="f" coordsize="21600,21600" o:gfxdata="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TTrALbsAAADb&#10;AAAADwAAAAAAAAABACAAAAAiAAAAZHJzL2Rvd25yZXYueG1sUEsBAhQAFAAAAAgAh07iQDMvBZ47&#10;AAAAOQAAABAAAAAAAAAAAQAgAAAACgEAAGRycy9zaGFwZXhtbC54bWxQSwUGAAAAAAYABgBbAQAA&#10;tAMAAAAA&#10;">
                  <v:fill on="f" focussize="0,0"/>
                  <v:stroke on="f"/>
                  <v:imagedata r:id="rId7" o:title=""/>
                  <o:lock v:ext="edit" aspectratio="t"/>
                </v:shape>
                <v:line id="Straight Connector 16" o:spid="_x0000_s1026" o:spt="20" style="position:absolute;left:1701;top:3138;flip:x;height:10800;width:0;" filled="f" stroked="t" coordsize="21600,21600" o:gfxdata="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tjRvougAAANsA&#10;AAAPAAAAAAAAAAEAIAAAACIAAABkcnMvZG93bnJldi54bWxQSwECFAAUAAAACACHTuJAMy8FnjsA&#10;AAA5AAAAEAAAAAAAAAABACAAAAAJAQAAZHJzL3NoYXBleG1sLnhtbFBLBQYAAAAABgAGAFsBAACz&#10;AwAAAAA=&#10;">
                  <v:fill on="f" focussize="0,0"/>
                  <v:stroke weight="6pt" color="#993366" linestyle="thickBetweenThin" joinstyle="round" dashstyle="dash"/>
                  <v:imagedata o:title=""/>
                  <o:lock v:ext="edit" aspectratio="f"/>
                </v:line>
                <v:shape id="Picture 15" o:spid="_x0000_s1026" o:spt="75" alt="116120" type="#_x0000_t75" style="position:absolute;left:9073;top:13817;height:1926;width:1993;" filled="f" o:preferrelative="t" stroked="f" coordsize="21600,21600" o:gfxdata="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qWqtK8AAAA&#10;2wAAAA8AAAAAAAAAAQAgAAAAIgAAAGRycy9kb3ducmV2LnhtbFBLAQIUABQAAAAIAIdO4kAzLwWe&#10;OwAAADkAAAAQAAAAAAAAAAEAIAAAAAsBAABkcnMvc2hhcGV4bWwueG1sUEsFBgAAAAAGAAYAWwEA&#10;ALUDAAAAAA==&#10;">
                  <v:fill on="f" focussize="0,0"/>
                  <v:stroke on="f"/>
                  <v:imagedata r:id="rId8" o:title=""/>
                  <o:lock v:ext="edit" aspectratio="t"/>
                </v:shape>
                <v:shape id="Picture 16" o:spid="_x0000_s1026" o:spt="75" alt="116120" type="#_x0000_t75" style="position:absolute;left:1371;top:13823;height:1911;width:2008;" filled="f" o:preferrelative="t" stroked="f" coordsize="21600,21600" o:gfxdata="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0s9wn7sAAADb&#10;AAAADwAAAAAAAAABACAAAAAiAAAAZHJzL2Rvd25yZXYueG1sUEsBAhQAFAAAAAgAh07iQDMvBZ47&#10;AAAAOQAAABAAAAAAAAAAAQAgAAAACgEAAGRycy9zaGFwZXhtbC54bWxQSwUGAAAAAAYABgBbAQAA&#10;tAMAAAAA&#10;">
                  <v:fill on="f" focussize="0,0"/>
                  <v:stroke on="f"/>
                  <v:imagedata r:id="rId9" o:title=""/>
                  <o:lock v:ext="edit" aspectratio="t"/>
                </v:shape>
                <v:line id="Straight Connector 19" o:spid="_x0000_s1026" o:spt="20" style="position:absolute;left:10737;top:3158;flip:x;height:10800;width:0;" filled="f" stroked="t" coordsize="21600,21600" o:gfxdata="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cEo+avQAA&#10;ANsAAAAPAAAAAAAAAAEAIAAAACIAAABkcnMvZG93bnJldi54bWxQSwECFAAUAAAACACHTuJAMy8F&#10;njsAAAA5AAAAEAAAAAAAAAABACAAAAAMAQAAZHJzL3NoYXBleG1sLnhtbFBLBQYAAAAABgAGAFsB&#10;AAC2AwAAAAA=&#10;">
                  <v:fill on="f" focussize="0,0"/>
                  <v:stroke weight="6pt" color="#993366" linestyle="thickBetweenThin" joinstyle="round" dashstyle="dash"/>
                  <v:imagedata o:title=""/>
                  <o:lock v:ext="edit" aspectratio="f"/>
                </v:line>
                <v:line id="Straight Connector 20" o:spid="_x0000_s1026" o:spt="20" style="position:absolute;left:6241;top:-1291;flip:x;height:5423;width:0;rotation:5900485f;" filled="f" stroked="t" coordsize="21600,21600" o:gfxdata="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YKC+W8AAAA&#10;2wAAAA8AAAAAAAAAAQAgAAAAIgAAAGRycy9kb3ducmV2LnhtbFBLAQIUABQAAAAIAIdO4kAzLwWe&#10;OwAAADkAAAAQAAAAAAAAAAEAIAAAAAsBAABkcnMvc2hhcGV4bWwueG1sUEsFBgAAAAAGAAYAWwEA&#10;ALUDAAAAAA==&#10;">
                  <v:fill on="f" focussize="0,0"/>
                  <v:stroke weight="6pt" color="#993366" linestyle="thickBetweenThin" joinstyle="round" dashstyle="dash"/>
                  <v:imagedata o:title=""/>
                  <o:lock v:ext="edit" aspectratio="f"/>
                </v:line>
                <v:line id="Straight Connector 21" o:spid="_x0000_s1026" o:spt="20" style="position:absolute;left:6244;top:12701;flip:x;height:5423;width:0;rotation:5900485f;" filled="f" stroked="t" coordsize="21600,21600" o:gfxdata="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Uaufr4A&#10;AADbAAAADwAAAAAAAAABACAAAAAiAAAAZHJzL2Rvd25yZXYueG1sUEsBAhQAFAAAAAgAh07iQDMv&#10;BZ47AAAAOQAAABAAAAAAAAAAAQAgAAAADQEAAGRycy9zaGFwZXhtbC54bWxQSwUGAAAAAAYABgBb&#10;AQAAtwMAAAAA&#10;">
                  <v:fill on="f" focussize="0,0"/>
                  <v:stroke weight="6pt" color="#993366" linestyle="thickBetweenThin" joinstyle="round" dashstyle="dash"/>
                  <v:imagedata o:title=""/>
                  <o:lock v:ext="edit" aspectratio="f"/>
                </v:line>
              </v:group>
            </w:pict>
          </mc:Fallback>
        </mc:AlternateContent>
      </w:r>
      <w:r>
        <w:rPr>
          <w:rFonts w:hint="default" w:ascii="Times New Roman" w:hAnsi="Times New Roman" w:cs="Times New Roman"/>
          <w:b/>
          <w:sz w:val="26"/>
          <w:szCs w:val="26"/>
          <w:lang w:val="vi-VN"/>
        </w:rPr>
        <w:t xml:space="preserve">  </w:t>
      </w:r>
      <w:r>
        <w:rPr>
          <w:rFonts w:hint="default" w:ascii="Times New Roman" w:hAnsi="Times New Roman" w:cs="Times New Roman"/>
          <w:b/>
          <w:bCs w:val="0"/>
          <w:sz w:val="26"/>
          <w:szCs w:val="26"/>
          <w:lang w:val="vi-VN"/>
        </w:rPr>
        <w:t xml:space="preserve"> </w:t>
      </w:r>
      <w:r>
        <w:rPr>
          <w:rFonts w:hint="default" w:ascii="Times New Roman" w:hAnsi="Times New Roman" w:cs="Times New Roman"/>
          <w:b/>
          <w:bCs w:val="0"/>
          <w:sz w:val="26"/>
          <w:szCs w:val="26"/>
        </w:rPr>
        <w:t>BỘ GIÁO DỤC VÀ ĐÀO TẠO</w:t>
      </w:r>
      <w:r>
        <w:rPr>
          <w:rFonts w:hint="default" w:ascii="Times New Roman" w:hAnsi="Times New Roman" w:cs="Times New Roman"/>
          <w:b/>
          <w:bCs w:val="0"/>
          <w:sz w:val="26"/>
          <w:szCs w:val="26"/>
          <w:lang w:val="en-US"/>
        </w:rPr>
        <w:br w:type="textWrapping"/>
      </w:r>
      <w:r>
        <w:rPr>
          <w:rFonts w:hint="default" w:ascii="Times New Roman" w:hAnsi="Times New Roman" w:cs="Times New Roman"/>
          <w:b/>
          <w:bCs w:val="0"/>
          <w:sz w:val="26"/>
          <w:szCs w:val="26"/>
        </w:rPr>
        <w:t xml:space="preserve">TRƯỜNG ĐẠI HỌC </w:t>
      </w:r>
      <w:r>
        <w:rPr>
          <w:rFonts w:hint="default" w:ascii="Times New Roman" w:hAnsi="Times New Roman" w:cs="Times New Roman"/>
          <w:b/>
          <w:bCs w:val="0"/>
          <w:sz w:val="26"/>
          <w:szCs w:val="26"/>
          <w:lang w:val="vi-VN"/>
        </w:rPr>
        <w:t>SƯ PHẠM KĨ THUẬT THÀNH PHỐ HỒ CHÍ MINH</w:t>
      </w:r>
      <w:r>
        <w:rPr>
          <w:rFonts w:hint="default" w:ascii="Times New Roman" w:hAnsi="Times New Roman" w:cs="Times New Roman"/>
          <w:b/>
          <w:bCs w:val="0"/>
          <w:sz w:val="26"/>
          <w:szCs w:val="26"/>
          <w:lang w:val="en-US"/>
        </w:rPr>
        <w:br w:type="textWrapping"/>
      </w:r>
      <w:r>
        <w:rPr>
          <w:rFonts w:hint="default" w:ascii="Times New Roman" w:hAnsi="Times New Roman" w:cs="Times New Roman"/>
          <w:b/>
          <w:bCs w:val="0"/>
          <w:sz w:val="26"/>
          <w:szCs w:val="26"/>
        </w:rPr>
        <w:t>KHOA CÔNG NGHỆ THÔNG TIN</w:t>
      </w:r>
    </w:p>
    <w:p>
      <w:pPr>
        <w:keepNext w:val="0"/>
        <w:keepLines w:val="0"/>
        <w:pageBreakBefore w:val="0"/>
        <w:tabs>
          <w:tab w:val="left" w:pos="3187"/>
          <w:tab w:val="center" w:leader="hyphen" w:pos="4320"/>
          <w:tab w:val="right" w:leader="hyphen" w:pos="5455"/>
        </w:tabs>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rPr>
        <w:t>-----------</w:t>
      </w:r>
      <w:r>
        <w:rPr>
          <w:rFonts w:hint="default" w:ascii="Times New Roman" w:hAnsi="Times New Roman" w:cs="Times New Roman"/>
          <w:sz w:val="26"/>
          <w:szCs w:val="26"/>
        </w:rPr>
        <w:sym w:font="Wingdings" w:char="F096"/>
      </w:r>
      <w:r>
        <w:rPr>
          <w:rFonts w:hint="default" w:ascii="Times New Roman" w:hAnsi="Times New Roman" w:cs="Times New Roman"/>
          <w:sz w:val="26"/>
          <w:szCs w:val="26"/>
        </w:rPr>
        <w:sym w:font="Wingdings" w:char="F026"/>
      </w:r>
      <w:r>
        <w:rPr>
          <w:rFonts w:hint="default" w:ascii="Times New Roman" w:hAnsi="Times New Roman" w:cs="Times New Roman"/>
          <w:sz w:val="26"/>
          <w:szCs w:val="26"/>
        </w:rPr>
        <w:sym w:font="Wingdings" w:char="F097"/>
      </w:r>
      <w:r>
        <w:rPr>
          <w:rFonts w:hint="default" w:ascii="Times New Roman" w:hAnsi="Times New Roman" w:cs="Times New Roman"/>
          <w:sz w:val="26"/>
          <w:szCs w:val="26"/>
        </w:rPr>
        <w:t>-----------</w:t>
      </w:r>
    </w:p>
    <w:p>
      <w:pPr>
        <w:keepNext w:val="0"/>
        <w:keepLines w:val="0"/>
        <w:pageBreakBefore w:val="0"/>
        <w:tabs>
          <w:tab w:val="left" w:pos="3187"/>
          <w:tab w:val="center" w:leader="hyphen" w:pos="4320"/>
          <w:tab w:val="right" w:leader="hyphen" w:pos="5455"/>
        </w:tabs>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cs="Times New Roman"/>
          <w:b/>
          <w:sz w:val="26"/>
          <w:szCs w:val="26"/>
          <w:lang w:val="en-US"/>
        </w:rPr>
      </w:pPr>
      <w:r>
        <w:rPr>
          <w:rFonts w:hint="default" w:ascii="Times New Roman" w:hAnsi="Times New Roman" w:cs="Times New Roman"/>
          <w:b/>
          <w:sz w:val="26"/>
          <w:szCs w:val="26"/>
          <w:lang w:val="en-US"/>
        </w:rPr>
        <w:drawing>
          <wp:anchor distT="0" distB="0" distL="114300" distR="114300" simplePos="0" relativeHeight="251700224" behindDoc="0" locked="0" layoutInCell="1" allowOverlap="1">
            <wp:simplePos x="0" y="0"/>
            <wp:positionH relativeFrom="column">
              <wp:posOffset>2077085</wp:posOffset>
            </wp:positionH>
            <wp:positionV relativeFrom="paragraph">
              <wp:posOffset>118110</wp:posOffset>
            </wp:positionV>
            <wp:extent cx="1720215" cy="2043430"/>
            <wp:effectExtent l="0" t="0" r="6985" b="1270"/>
            <wp:wrapTopAndBottom/>
            <wp:docPr id="34" name="Picture 34" descr="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ownload"/>
                    <pic:cNvPicPr>
                      <a:picLocks noChangeAspect="1"/>
                    </pic:cNvPicPr>
                  </pic:nvPicPr>
                  <pic:blipFill>
                    <a:blip r:embed="rId10"/>
                    <a:stretch>
                      <a:fillRect/>
                    </a:stretch>
                  </pic:blipFill>
                  <pic:spPr>
                    <a:xfrm>
                      <a:off x="0" y="0"/>
                      <a:ext cx="1720215" cy="2043430"/>
                    </a:xfrm>
                    <a:prstGeom prst="rect">
                      <a:avLst/>
                    </a:prstGeom>
                  </pic:spPr>
                </pic:pic>
              </a:graphicData>
            </a:graphic>
          </wp:anchor>
        </w:drawing>
      </w:r>
    </w:p>
    <w:p>
      <w:pPr>
        <w:keepNext w:val="0"/>
        <w:keepLines w:val="0"/>
        <w:pageBreakBefore w:val="0"/>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b/>
          <w:i/>
          <w:sz w:val="26"/>
          <w:szCs w:val="26"/>
          <w:u w:val="single"/>
        </w:rPr>
      </w:pPr>
      <w:r>
        <w:rPr>
          <w:rFonts w:hint="default" w:ascii="Times New Roman" w:hAnsi="Times New Roman" w:cs="Times New Roman"/>
          <w:b/>
          <w:i/>
          <w:sz w:val="26"/>
          <w:szCs w:val="26"/>
        </w:rPr>
        <w:t xml:space="preserve">  </w:t>
      </w:r>
      <w:r>
        <w:rPr>
          <w:rFonts w:hint="default" w:ascii="Times New Roman" w:hAnsi="Times New Roman" w:cs="Times New Roman"/>
          <w:b/>
          <w:i/>
          <w:sz w:val="26"/>
          <w:szCs w:val="26"/>
          <w:lang w:val="en-US"/>
        </w:rPr>
        <w:t xml:space="preserve">    </w:t>
      </w:r>
    </w:p>
    <w:p>
      <w:pPr>
        <w:keepNext w:val="0"/>
        <w:keepLines w:val="0"/>
        <w:pageBreakBefore w:val="0"/>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cs="Times New Roman"/>
          <w:b/>
          <w:i/>
          <w:sz w:val="40"/>
          <w:szCs w:val="40"/>
          <w:u w:val="single"/>
          <w:lang w:val="vi-VN"/>
        </w:rPr>
      </w:pPr>
      <w:r>
        <w:rPr>
          <w:rFonts w:hint="default" w:ascii="Times New Roman" w:hAnsi="Times New Roman" w:cs="Times New Roman"/>
          <w:b/>
          <w:sz w:val="40"/>
          <w:szCs w:val="40"/>
          <w:lang w:val="vi-VN"/>
        </w:rPr>
        <w:t>LẬP TRÌNH WINDOWS</w:t>
      </w:r>
    </w:p>
    <w:p>
      <w:pPr>
        <w:keepNext w:val="0"/>
        <w:keepLines w:val="0"/>
        <w:pageBreakBefore w:val="0"/>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cs="Times New Roman"/>
          <w:b/>
          <w:sz w:val="40"/>
          <w:szCs w:val="40"/>
          <w:lang w:val="vi-VN"/>
        </w:rPr>
      </w:pPr>
      <w:r>
        <w:rPr>
          <w:rFonts w:hint="default" w:ascii="Times New Roman" w:hAnsi="Times New Roman" w:cs="Times New Roman"/>
          <w:b/>
          <w:sz w:val="40"/>
          <w:szCs w:val="40"/>
        </w:rPr>
        <w:t>Truy Xuất File</w:t>
      </w:r>
      <w:r>
        <w:rPr>
          <w:rFonts w:hint="default" w:ascii="Times New Roman" w:hAnsi="Times New Roman" w:cs="Times New Roman"/>
          <w:b/>
          <w:sz w:val="40"/>
          <w:szCs w:val="40"/>
          <w:lang w:val="vi-VN"/>
        </w:rPr>
        <w:t xml:space="preserve"> PDF</w:t>
      </w:r>
    </w:p>
    <w:p>
      <w:pPr>
        <w:keepNext w:val="0"/>
        <w:keepLines w:val="0"/>
        <w:pageBreakBefore w:val="0"/>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b/>
          <w:color w:val="000000"/>
          <w:sz w:val="26"/>
          <w:szCs w:val="26"/>
        </w:rPr>
      </w:pPr>
    </w:p>
    <w:p>
      <w:pPr>
        <w:keepNext w:val="0"/>
        <w:keepLines w:val="0"/>
        <w:pageBreakBefore w:val="0"/>
        <w:kinsoku/>
        <w:wordWrap/>
        <w:overflowPunct/>
        <w:topLinePunct w:val="0"/>
        <w:autoSpaceDE/>
        <w:autoSpaceDN/>
        <w:bidi w:val="0"/>
        <w:adjustRightInd/>
        <w:snapToGrid/>
        <w:spacing w:before="120" w:after="120" w:line="360" w:lineRule="auto"/>
        <w:ind w:left="4321"/>
        <w:textAlignment w:val="auto"/>
        <w:rPr>
          <w:rFonts w:hint="default" w:ascii="Times New Roman" w:hAnsi="Times New Roman" w:cs="Times New Roman"/>
          <w:b/>
          <w:sz w:val="26"/>
          <w:szCs w:val="26"/>
        </w:rPr>
      </w:pPr>
    </w:p>
    <w:p>
      <w:pPr>
        <w:keepNext w:val="0"/>
        <w:keepLines w:val="0"/>
        <w:pageBreakBefore w:val="0"/>
        <w:kinsoku/>
        <w:wordWrap/>
        <w:overflowPunct/>
        <w:topLinePunct w:val="0"/>
        <w:autoSpaceDE/>
        <w:autoSpaceDN/>
        <w:bidi w:val="0"/>
        <w:adjustRightInd/>
        <w:snapToGrid/>
        <w:spacing w:before="120" w:after="120" w:line="360" w:lineRule="auto"/>
        <w:ind w:left="420" w:leftChars="0" w:firstLine="420" w:firstLineChars="0"/>
        <w:textAlignment w:val="auto"/>
        <w:rPr>
          <w:rFonts w:hint="default" w:ascii="Times New Roman" w:hAnsi="Times New Roman" w:cs="Times New Roman"/>
          <w:b/>
          <w:sz w:val="26"/>
          <w:szCs w:val="26"/>
          <w:lang w:val="vi-VN"/>
        </w:rPr>
      </w:pPr>
      <w:r>
        <w:rPr>
          <w:rFonts w:hint="default" w:ascii="Times New Roman" w:hAnsi="Times New Roman" w:cs="Times New Roman"/>
          <w:b/>
          <w:sz w:val="26"/>
          <w:szCs w:val="26"/>
          <w:lang w:val="vi-VN"/>
        </w:rPr>
        <w:t xml:space="preserve">Giảng viên hướng dẫn: </w:t>
      </w:r>
      <w:r>
        <w:rPr>
          <w:rFonts w:hint="default" w:ascii="Times New Roman" w:hAnsi="Times New Roman" w:cs="Times New Roman"/>
          <w:b/>
          <w:sz w:val="26"/>
          <w:szCs w:val="26"/>
          <w:lang w:val="en-GB"/>
        </w:rPr>
        <w:t xml:space="preserve">TS. </w:t>
      </w:r>
      <w:r>
        <w:rPr>
          <w:rFonts w:hint="default" w:ascii="Times New Roman" w:hAnsi="Times New Roman" w:cs="Times New Roman"/>
          <w:b/>
          <w:sz w:val="26"/>
          <w:szCs w:val="26"/>
          <w:lang w:val="vi-VN"/>
        </w:rPr>
        <w:t>Huỳnh Xuân Phụng</w:t>
      </w:r>
    </w:p>
    <w:p>
      <w:pPr>
        <w:keepNext w:val="0"/>
        <w:keepLines w:val="0"/>
        <w:pageBreakBefore w:val="0"/>
        <w:kinsoku/>
        <w:wordWrap/>
        <w:overflowPunct/>
        <w:topLinePunct w:val="0"/>
        <w:autoSpaceDE/>
        <w:autoSpaceDN/>
        <w:bidi w:val="0"/>
        <w:adjustRightInd/>
        <w:snapToGrid/>
        <w:spacing w:before="120" w:after="120" w:line="360" w:lineRule="auto"/>
        <w:ind w:left="420" w:leftChars="0" w:firstLine="420" w:firstLineChars="0"/>
        <w:textAlignment w:val="auto"/>
        <w:rPr>
          <w:rFonts w:hint="default" w:ascii="Times New Roman" w:hAnsi="Times New Roman" w:cs="Times New Roman"/>
          <w:b/>
          <w:sz w:val="26"/>
          <w:szCs w:val="26"/>
          <w:lang w:val="vi-VN"/>
        </w:rPr>
      </w:pPr>
      <w:r>
        <w:rPr>
          <w:rFonts w:hint="default" w:ascii="Times New Roman" w:hAnsi="Times New Roman" w:cs="Times New Roman"/>
          <w:b/>
          <w:sz w:val="26"/>
          <w:szCs w:val="26"/>
          <w:lang w:val="vi-VN"/>
        </w:rPr>
        <w:t>Sinh viên thực hiện:</w:t>
      </w:r>
    </w:p>
    <w:p>
      <w:pPr>
        <w:keepNext w:val="0"/>
        <w:keepLines w:val="0"/>
        <w:pageBreakBefore w:val="0"/>
        <w:kinsoku/>
        <w:wordWrap/>
        <w:overflowPunct/>
        <w:topLinePunct w:val="0"/>
        <w:autoSpaceDE/>
        <w:autoSpaceDN/>
        <w:bidi w:val="0"/>
        <w:adjustRightInd/>
        <w:snapToGrid/>
        <w:spacing w:before="120" w:after="120" w:line="360" w:lineRule="auto"/>
        <w:ind w:left="420" w:leftChars="0" w:firstLine="420" w:firstLineChars="0"/>
        <w:textAlignment w:val="auto"/>
        <w:rPr>
          <w:rFonts w:hint="default" w:ascii="Times New Roman" w:hAnsi="Times New Roman" w:cs="Times New Roman"/>
          <w:b/>
          <w:sz w:val="26"/>
          <w:szCs w:val="26"/>
          <w:lang w:val="en-GB"/>
        </w:rPr>
      </w:pPr>
      <w:r>
        <w:rPr>
          <w:rFonts w:hint="default" w:ascii="Times New Roman" w:hAnsi="Times New Roman" w:cs="Times New Roman"/>
          <w:b/>
          <w:sz w:val="26"/>
          <w:szCs w:val="26"/>
          <w:lang w:val="vi-VN"/>
        </w:rPr>
        <w:t>Nguyễn Quang Hùng</w:t>
      </w:r>
      <w:r>
        <w:rPr>
          <w:rFonts w:hint="default" w:ascii="Times New Roman" w:hAnsi="Times New Roman" w:cs="Times New Roman"/>
          <w:b/>
          <w:sz w:val="26"/>
          <w:szCs w:val="26"/>
          <w:lang w:val="vi-VN"/>
        </w:rPr>
        <w:tab/>
      </w:r>
      <w:r>
        <w:rPr>
          <w:rFonts w:hint="default" w:ascii="Times New Roman" w:hAnsi="Times New Roman" w:cs="Times New Roman"/>
          <w:b/>
          <w:sz w:val="26"/>
          <w:szCs w:val="26"/>
          <w:lang w:val="vi-VN"/>
        </w:rPr>
        <w:tab/>
      </w:r>
      <w:r>
        <w:rPr>
          <w:rFonts w:hint="default" w:ascii="Times New Roman" w:hAnsi="Times New Roman" w:cs="Times New Roman"/>
          <w:b/>
          <w:sz w:val="26"/>
          <w:szCs w:val="26"/>
          <w:lang w:val="vi-VN"/>
        </w:rPr>
        <w:tab/>
      </w:r>
      <w:r>
        <w:rPr>
          <w:rFonts w:hint="default" w:ascii="Times New Roman" w:hAnsi="Times New Roman" w:cs="Times New Roman"/>
          <w:b/>
          <w:sz w:val="26"/>
          <w:szCs w:val="26"/>
          <w:lang w:val="vi-VN"/>
        </w:rPr>
        <w:t>181330</w:t>
      </w:r>
      <w:r>
        <w:rPr>
          <w:rFonts w:hint="default" w:ascii="Times New Roman" w:hAnsi="Times New Roman" w:cs="Times New Roman"/>
          <w:b/>
          <w:sz w:val="26"/>
          <w:szCs w:val="26"/>
          <w:lang w:val="en-GB"/>
        </w:rPr>
        <w:t>16</w:t>
      </w:r>
    </w:p>
    <w:p>
      <w:pPr>
        <w:keepNext w:val="0"/>
        <w:keepLines w:val="0"/>
        <w:pageBreakBefore w:val="0"/>
        <w:kinsoku/>
        <w:wordWrap/>
        <w:overflowPunct/>
        <w:topLinePunct w:val="0"/>
        <w:autoSpaceDE/>
        <w:autoSpaceDN/>
        <w:bidi w:val="0"/>
        <w:adjustRightInd/>
        <w:snapToGrid/>
        <w:spacing w:before="120" w:after="120" w:line="360" w:lineRule="auto"/>
        <w:ind w:left="420" w:leftChars="0" w:firstLine="420" w:firstLineChars="0"/>
        <w:textAlignment w:val="auto"/>
        <w:rPr>
          <w:rFonts w:hint="default" w:ascii="Times New Roman" w:hAnsi="Times New Roman" w:cs="Times New Roman"/>
          <w:b/>
          <w:sz w:val="26"/>
          <w:szCs w:val="26"/>
          <w:lang w:val="en-GB"/>
        </w:rPr>
      </w:pPr>
      <w:r>
        <w:rPr>
          <w:rFonts w:hint="default" w:ascii="Times New Roman" w:hAnsi="Times New Roman" w:cs="Times New Roman"/>
          <w:b/>
          <w:sz w:val="26"/>
          <w:szCs w:val="26"/>
          <w:lang w:val="vi-VN"/>
        </w:rPr>
        <w:t>Ngô Trí Huy</w:t>
      </w:r>
      <w:r>
        <w:rPr>
          <w:rFonts w:hint="default" w:ascii="Times New Roman" w:hAnsi="Times New Roman" w:cs="Times New Roman"/>
          <w:b/>
          <w:sz w:val="26"/>
          <w:szCs w:val="26"/>
          <w:lang w:val="vi-VN"/>
        </w:rPr>
        <w:tab/>
      </w:r>
      <w:r>
        <w:rPr>
          <w:rFonts w:hint="default" w:ascii="Times New Roman" w:hAnsi="Times New Roman" w:cs="Times New Roman"/>
          <w:b/>
          <w:sz w:val="26"/>
          <w:szCs w:val="26"/>
          <w:lang w:val="vi-VN"/>
        </w:rPr>
        <w:tab/>
      </w:r>
      <w:r>
        <w:rPr>
          <w:rFonts w:hint="default" w:ascii="Times New Roman" w:hAnsi="Times New Roman" w:cs="Times New Roman"/>
          <w:b/>
          <w:sz w:val="26"/>
          <w:szCs w:val="26"/>
          <w:lang w:val="vi-VN"/>
        </w:rPr>
        <w:tab/>
      </w:r>
      <w:r>
        <w:rPr>
          <w:rFonts w:hint="default" w:ascii="Times New Roman" w:hAnsi="Times New Roman" w:cs="Times New Roman"/>
          <w:b/>
          <w:sz w:val="26"/>
          <w:szCs w:val="26"/>
          <w:lang w:val="vi-VN"/>
        </w:rPr>
        <w:tab/>
      </w:r>
      <w:r>
        <w:rPr>
          <w:rFonts w:hint="default" w:ascii="Times New Roman" w:hAnsi="Times New Roman" w:cs="Times New Roman"/>
          <w:b/>
          <w:sz w:val="26"/>
          <w:szCs w:val="26"/>
          <w:lang w:val="vi-VN"/>
        </w:rPr>
        <w:t>181330</w:t>
      </w:r>
      <w:r>
        <w:rPr>
          <w:rFonts w:hint="default" w:ascii="Times New Roman" w:hAnsi="Times New Roman" w:cs="Times New Roman"/>
          <w:b/>
          <w:sz w:val="26"/>
          <w:szCs w:val="26"/>
          <w:lang w:val="en-GB"/>
        </w:rPr>
        <w:t>15</w:t>
      </w:r>
    </w:p>
    <w:p>
      <w:pPr>
        <w:keepNext w:val="0"/>
        <w:keepLines w:val="0"/>
        <w:pageBreakBefore w:val="0"/>
        <w:kinsoku/>
        <w:wordWrap/>
        <w:overflowPunct/>
        <w:topLinePunct w:val="0"/>
        <w:autoSpaceDE/>
        <w:autoSpaceDN/>
        <w:bidi w:val="0"/>
        <w:adjustRightInd/>
        <w:snapToGrid/>
        <w:spacing w:before="120" w:after="120" w:line="360" w:lineRule="auto"/>
        <w:ind w:left="420" w:leftChars="0" w:firstLine="420" w:firstLineChars="0"/>
        <w:textAlignment w:val="auto"/>
        <w:rPr>
          <w:rFonts w:hint="default" w:ascii="Times New Roman" w:hAnsi="Times New Roman" w:cs="Times New Roman"/>
          <w:b/>
          <w:sz w:val="26"/>
          <w:szCs w:val="26"/>
          <w:lang w:val="vi-VN"/>
        </w:rPr>
      </w:pPr>
      <w:r>
        <w:rPr>
          <w:rFonts w:hint="default" w:ascii="Times New Roman" w:hAnsi="Times New Roman" w:cs="Times New Roman"/>
          <w:b/>
          <w:sz w:val="26"/>
          <w:szCs w:val="26"/>
          <w:lang w:val="vi-VN"/>
        </w:rPr>
        <w:t>Võ Thị Thanh Ngân</w:t>
      </w:r>
      <w:r>
        <w:rPr>
          <w:rFonts w:hint="default" w:ascii="Times New Roman" w:hAnsi="Times New Roman" w:cs="Times New Roman"/>
          <w:b/>
          <w:sz w:val="26"/>
          <w:szCs w:val="26"/>
          <w:lang w:val="vi-VN"/>
        </w:rPr>
        <w:tab/>
      </w:r>
      <w:r>
        <w:rPr>
          <w:rFonts w:hint="default" w:ascii="Times New Roman" w:hAnsi="Times New Roman" w:cs="Times New Roman"/>
          <w:b/>
          <w:sz w:val="26"/>
          <w:szCs w:val="26"/>
          <w:lang w:val="vi-VN"/>
        </w:rPr>
        <w:tab/>
      </w:r>
      <w:r>
        <w:rPr>
          <w:rFonts w:hint="default" w:ascii="Times New Roman" w:hAnsi="Times New Roman" w:cs="Times New Roman"/>
          <w:b/>
          <w:sz w:val="26"/>
          <w:szCs w:val="26"/>
          <w:lang w:val="vi-VN"/>
        </w:rPr>
        <w:tab/>
      </w:r>
      <w:r>
        <w:rPr>
          <w:rFonts w:hint="default" w:ascii="Times New Roman" w:hAnsi="Times New Roman" w:cs="Times New Roman"/>
          <w:b/>
          <w:sz w:val="26"/>
          <w:szCs w:val="26"/>
          <w:lang w:val="vi-VN"/>
        </w:rPr>
        <w:t>18133033</w:t>
      </w:r>
    </w:p>
    <w:p>
      <w:pPr>
        <w:keepNext w:val="0"/>
        <w:keepLines w:val="0"/>
        <w:pageBreakBefore w:val="0"/>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cs="Times New Roman"/>
          <w:b/>
          <w:sz w:val="26"/>
          <w:szCs w:val="26"/>
          <w:lang w:val="en-US"/>
        </w:rPr>
      </w:pPr>
      <w:r>
        <w:rPr>
          <w:rFonts w:hint="default" w:ascii="Times New Roman" w:hAnsi="Times New Roman" w:cs="Times New Roman"/>
          <w:b/>
          <w:sz w:val="26"/>
          <w:szCs w:val="26"/>
        </w:rPr>
        <mc:AlternateContent>
          <mc:Choice Requires="wps">
            <w:drawing>
              <wp:anchor distT="0" distB="0" distL="114300" distR="114300" simplePos="0" relativeHeight="251699200" behindDoc="0" locked="0" layoutInCell="1" allowOverlap="1">
                <wp:simplePos x="0" y="0"/>
                <wp:positionH relativeFrom="column">
                  <wp:posOffset>770255</wp:posOffset>
                </wp:positionH>
                <wp:positionV relativeFrom="paragraph">
                  <wp:posOffset>534035</wp:posOffset>
                </wp:positionV>
                <wp:extent cx="4212590" cy="372110"/>
                <wp:effectExtent l="4445" t="4445" r="12065" b="17145"/>
                <wp:wrapNone/>
                <wp:docPr id="11" name="Up Ribbon 11"/>
                <wp:cNvGraphicFramePr/>
                <a:graphic xmlns:a="http://schemas.openxmlformats.org/drawingml/2006/main">
                  <a:graphicData uri="http://schemas.microsoft.com/office/word/2010/wordprocessingShape">
                    <wps:wsp>
                      <wps:cNvSpPr/>
                      <wps:spPr>
                        <a:xfrm>
                          <a:off x="0" y="0"/>
                          <a:ext cx="4212590" cy="372110"/>
                        </a:xfrm>
                        <a:prstGeom prst="ribbon2">
                          <a:avLst>
                            <a:gd name="adj1" fmla="val 12500"/>
                            <a:gd name="adj2" fmla="val 67078"/>
                          </a:avLst>
                        </a:prstGeom>
                        <a:solidFill>
                          <a:srgbClr val="FFFFFF"/>
                        </a:solidFill>
                        <a:ln w="9525" cap="flat" cmpd="sng">
                          <a:solidFill>
                            <a:srgbClr val="000000"/>
                          </a:solidFill>
                          <a:prstDash val="solid"/>
                          <a:headEnd type="none" w="med" len="med"/>
                          <a:tailEnd type="none" w="med" len="med"/>
                        </a:ln>
                      </wps:spPr>
                      <wps:txbx>
                        <w:txbxContent>
                          <w:p>
                            <w:pPr>
                              <w:jc w:val="center"/>
                              <w:rPr>
                                <w:rFonts w:ascii="Times New Roman" w:hAnsi="Times New Roman"/>
                                <w:b/>
                                <w:sz w:val="30"/>
                                <w:szCs w:val="30"/>
                              </w:rPr>
                            </w:pPr>
                            <w:r>
                              <w:rPr>
                                <w:rFonts w:hint="default" w:ascii="Times New Roman" w:hAnsi="Times New Roman"/>
                                <w:b/>
                                <w:sz w:val="30"/>
                                <w:szCs w:val="30"/>
                                <w:lang w:val="vi-VN"/>
                              </w:rPr>
                              <w:t>Hồ Chí Minh</w:t>
                            </w:r>
                            <w:r>
                              <w:rPr>
                                <w:rFonts w:ascii="Times New Roman" w:hAnsi="Times New Roman"/>
                                <w:b/>
                                <w:sz w:val="30"/>
                                <w:szCs w:val="30"/>
                              </w:rPr>
                              <w:t>,</w:t>
                            </w:r>
                            <w:r>
                              <w:rPr>
                                <w:rFonts w:hint="default" w:ascii="Times New Roman" w:hAnsi="Times New Roman"/>
                                <w:b/>
                                <w:sz w:val="30"/>
                                <w:szCs w:val="30"/>
                                <w:lang w:val="vi-VN"/>
                              </w:rPr>
                              <w:t xml:space="preserve"> t</w:t>
                            </w:r>
                            <w:r>
                              <w:rPr>
                                <w:rFonts w:ascii="Times New Roman" w:hAnsi="Times New Roman"/>
                                <w:b/>
                                <w:sz w:val="30"/>
                                <w:szCs w:val="30"/>
                              </w:rPr>
                              <w:t>háng</w:t>
                            </w:r>
                            <w:r>
                              <w:rPr>
                                <w:rFonts w:hint="default" w:ascii="Times New Roman" w:hAnsi="Times New Roman"/>
                                <w:b/>
                                <w:sz w:val="30"/>
                                <w:szCs w:val="30"/>
                                <w:lang w:val="vi-VN"/>
                              </w:rPr>
                              <w:t xml:space="preserve"> 6 năm 2020 </w:t>
                            </w:r>
                            <w:r>
                              <w:rPr>
                                <w:rFonts w:ascii="Times New Roman" w:hAnsi="Times New Roman"/>
                                <w:b/>
                                <w:sz w:val="30"/>
                                <w:szCs w:val="30"/>
                              </w:rPr>
                              <w:t xml:space="preserve"> 4/2011</w:t>
                            </w:r>
                          </w:p>
                        </w:txbxContent>
                      </wps:txbx>
                      <wps:bodyPr upright="1"/>
                    </wps:wsp>
                  </a:graphicData>
                </a:graphic>
              </wp:anchor>
            </w:drawing>
          </mc:Choice>
          <mc:Fallback>
            <w:pict>
              <v:shape id="_x0000_s1026" o:spid="_x0000_s1026" o:spt="54" type="#_x0000_t54" style="position:absolute;left:0pt;margin-left:60.65pt;margin-top:42.05pt;height:29.3pt;width:331.7pt;z-index:251699200;mso-width-relative:page;mso-height-relative:page;" fillcolor="#FFFFFF" filled="t" stroked="t" coordsize="21600,21600" o:gfxdata="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AAAAAZHJzL1BL&#10;AQIUABQAAAAIAIdO4kDjeKEd1wAAAAoBAAAPAAAAAAAAAAEAIAAAACIAAABkcnMvZG93bnJldi54&#10;bWxQSwECFAAUAAAACACHTuJAjjvhLvsBAAAqBAAADgAAAAAAAAABACAAAAAmAQAAZHJzL2Uyb0Rv&#10;Yy54bWxQSwUGAAAAAAYABgBZAQAAkwUAAAAA&#10;" adj="3555,18900">
                <v:fill on="t" focussize="0,0"/>
                <v:stroke color="#000000" joinstyle="round"/>
                <v:imagedata o:title=""/>
                <o:lock v:ext="edit" aspectratio="f"/>
                <v:textbox>
                  <w:txbxContent>
                    <w:p>
                      <w:pPr>
                        <w:jc w:val="center"/>
                        <w:rPr>
                          <w:rFonts w:ascii="Times New Roman" w:hAnsi="Times New Roman"/>
                          <w:b/>
                          <w:sz w:val="30"/>
                          <w:szCs w:val="30"/>
                        </w:rPr>
                      </w:pPr>
                      <w:r>
                        <w:rPr>
                          <w:rFonts w:hint="default" w:ascii="Times New Roman" w:hAnsi="Times New Roman"/>
                          <w:b/>
                          <w:sz w:val="30"/>
                          <w:szCs w:val="30"/>
                          <w:lang w:val="vi-VN"/>
                        </w:rPr>
                        <w:t>Hồ Chí Minh</w:t>
                      </w:r>
                      <w:r>
                        <w:rPr>
                          <w:rFonts w:ascii="Times New Roman" w:hAnsi="Times New Roman"/>
                          <w:b/>
                          <w:sz w:val="30"/>
                          <w:szCs w:val="30"/>
                        </w:rPr>
                        <w:t>,</w:t>
                      </w:r>
                      <w:r>
                        <w:rPr>
                          <w:rFonts w:hint="default" w:ascii="Times New Roman" w:hAnsi="Times New Roman"/>
                          <w:b/>
                          <w:sz w:val="30"/>
                          <w:szCs w:val="30"/>
                          <w:lang w:val="vi-VN"/>
                        </w:rPr>
                        <w:t xml:space="preserve"> t</w:t>
                      </w:r>
                      <w:r>
                        <w:rPr>
                          <w:rFonts w:ascii="Times New Roman" w:hAnsi="Times New Roman"/>
                          <w:b/>
                          <w:sz w:val="30"/>
                          <w:szCs w:val="30"/>
                        </w:rPr>
                        <w:t>háng</w:t>
                      </w:r>
                      <w:r>
                        <w:rPr>
                          <w:rFonts w:hint="default" w:ascii="Times New Roman" w:hAnsi="Times New Roman"/>
                          <w:b/>
                          <w:sz w:val="30"/>
                          <w:szCs w:val="30"/>
                          <w:lang w:val="vi-VN"/>
                        </w:rPr>
                        <w:t xml:space="preserve"> 6 năm 2020 </w:t>
                      </w:r>
                      <w:r>
                        <w:rPr>
                          <w:rFonts w:ascii="Times New Roman" w:hAnsi="Times New Roman"/>
                          <w:b/>
                          <w:sz w:val="30"/>
                          <w:szCs w:val="30"/>
                        </w:rPr>
                        <w:t xml:space="preserve"> 4/2011</w:t>
                      </w:r>
                    </w:p>
                  </w:txbxContent>
                </v:textbox>
              </v:shape>
            </w:pict>
          </mc:Fallback>
        </mc:AlternateContent>
      </w:r>
      <w:r>
        <w:rPr>
          <w:rFonts w:hint="default" w:ascii="Times New Roman" w:hAnsi="Times New Roman" w:cs="Times New Roman"/>
          <w:b/>
          <w:sz w:val="26"/>
          <w:szCs w:val="26"/>
          <w:lang w:val="en-US"/>
        </w:rPr>
        <w:br w:type="page"/>
      </w:r>
      <w:r>
        <w:rPr>
          <w:rFonts w:hint="default" w:ascii="Times New Roman" w:hAnsi="Times New Roman" w:cs="Times New Roman"/>
          <w:b/>
          <w:sz w:val="26"/>
          <w:szCs w:val="26"/>
          <w:lang w:val="en-US"/>
        </w:rPr>
        <w:t>ĐIỂM SỐ</w:t>
      </w:r>
    </w:p>
    <w:tbl>
      <w:tblPr>
        <w:tblStyle w:val="19"/>
        <w:tblW w:w="0" w:type="auto"/>
        <w:jc w:val="right"/>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6" w:hRule="atLeast"/>
          <w:jc w:val="right"/>
        </w:trPr>
        <w:tc>
          <w:tcPr>
            <w:tcW w:w="2130" w:type="dxa"/>
            <w:vAlign w:val="center"/>
          </w:tcPr>
          <w:p>
            <w:pPr>
              <w:keepNext w:val="0"/>
              <w:keepLines w:val="0"/>
              <w:pageBreakBefore w:val="0"/>
              <w:widowControl w:val="0"/>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cs="Times New Roman"/>
                <w:b w:val="0"/>
                <w:bCs/>
                <w:sz w:val="26"/>
                <w:szCs w:val="26"/>
                <w:vertAlign w:val="baseline"/>
                <w:lang w:val="vi-VN"/>
              </w:rPr>
            </w:pPr>
            <w:r>
              <w:rPr>
                <w:rFonts w:hint="default" w:ascii="Times New Roman" w:hAnsi="Times New Roman" w:cs="Times New Roman"/>
                <w:b w:val="0"/>
                <w:bCs/>
                <w:sz w:val="26"/>
                <w:szCs w:val="26"/>
                <w:vertAlign w:val="baseline"/>
                <w:lang w:val="vi-VN"/>
              </w:rPr>
              <w:t>Tiêu chí</w:t>
            </w:r>
          </w:p>
        </w:tc>
        <w:tc>
          <w:tcPr>
            <w:tcW w:w="2130" w:type="dxa"/>
            <w:vAlign w:val="center"/>
          </w:tcPr>
          <w:p>
            <w:pPr>
              <w:keepNext w:val="0"/>
              <w:keepLines w:val="0"/>
              <w:pageBreakBefore w:val="0"/>
              <w:widowControl w:val="0"/>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cs="Times New Roman"/>
                <w:b w:val="0"/>
                <w:bCs/>
                <w:sz w:val="26"/>
                <w:szCs w:val="26"/>
                <w:vertAlign w:val="baseline"/>
                <w:lang w:val="vi-VN"/>
              </w:rPr>
            </w:pPr>
            <w:r>
              <w:rPr>
                <w:rFonts w:hint="default" w:ascii="Times New Roman" w:hAnsi="Times New Roman" w:cs="Times New Roman"/>
                <w:b w:val="0"/>
                <w:bCs/>
                <w:sz w:val="26"/>
                <w:szCs w:val="26"/>
                <w:vertAlign w:val="baseline"/>
                <w:lang w:val="vi-VN"/>
              </w:rPr>
              <w:t>Nội dung</w:t>
            </w:r>
          </w:p>
        </w:tc>
        <w:tc>
          <w:tcPr>
            <w:tcW w:w="2131" w:type="dxa"/>
            <w:vAlign w:val="center"/>
          </w:tcPr>
          <w:p>
            <w:pPr>
              <w:keepNext w:val="0"/>
              <w:keepLines w:val="0"/>
              <w:pageBreakBefore w:val="0"/>
              <w:widowControl w:val="0"/>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cs="Times New Roman"/>
                <w:b w:val="0"/>
                <w:bCs/>
                <w:sz w:val="26"/>
                <w:szCs w:val="26"/>
                <w:vertAlign w:val="baseline"/>
                <w:lang w:val="vi-VN"/>
              </w:rPr>
            </w:pPr>
            <w:r>
              <w:rPr>
                <w:rFonts w:hint="default" w:ascii="Times New Roman" w:hAnsi="Times New Roman" w:cs="Times New Roman"/>
                <w:b w:val="0"/>
                <w:bCs/>
                <w:sz w:val="26"/>
                <w:szCs w:val="26"/>
                <w:vertAlign w:val="baseline"/>
                <w:lang w:val="vi-VN"/>
              </w:rPr>
              <w:t>Trình bày</w:t>
            </w:r>
          </w:p>
        </w:tc>
        <w:tc>
          <w:tcPr>
            <w:tcW w:w="2131" w:type="dxa"/>
            <w:vAlign w:val="center"/>
          </w:tcPr>
          <w:p>
            <w:pPr>
              <w:keepNext w:val="0"/>
              <w:keepLines w:val="0"/>
              <w:pageBreakBefore w:val="0"/>
              <w:widowControl w:val="0"/>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cs="Times New Roman"/>
                <w:b w:val="0"/>
                <w:bCs/>
                <w:sz w:val="26"/>
                <w:szCs w:val="26"/>
                <w:vertAlign w:val="baseline"/>
                <w:lang w:val="vi-VN"/>
              </w:rPr>
            </w:pPr>
            <w:r>
              <w:rPr>
                <w:rFonts w:hint="default" w:ascii="Times New Roman" w:hAnsi="Times New Roman" w:cs="Times New Roman"/>
                <w:b w:val="0"/>
                <w:bCs/>
                <w:sz w:val="26"/>
                <w:szCs w:val="26"/>
                <w:vertAlign w:val="baseline"/>
                <w:lang w:val="vi-VN"/>
              </w:rPr>
              <w:t>Tổng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53" w:hRule="atLeast"/>
          <w:jc w:val="right"/>
        </w:trPr>
        <w:tc>
          <w:tcPr>
            <w:tcW w:w="2130" w:type="dxa"/>
            <w:vAlign w:val="center"/>
          </w:tcPr>
          <w:p>
            <w:pPr>
              <w:keepNext w:val="0"/>
              <w:keepLines w:val="0"/>
              <w:pageBreakBefore w:val="0"/>
              <w:widowControl w:val="0"/>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cs="Times New Roman"/>
                <w:b w:val="0"/>
                <w:bCs/>
                <w:sz w:val="26"/>
                <w:szCs w:val="26"/>
                <w:vertAlign w:val="baseline"/>
                <w:lang w:val="vi-VN"/>
              </w:rPr>
            </w:pPr>
            <w:r>
              <w:rPr>
                <w:rFonts w:hint="default" w:ascii="Times New Roman" w:hAnsi="Times New Roman" w:cs="Times New Roman"/>
                <w:b w:val="0"/>
                <w:bCs/>
                <w:sz w:val="26"/>
                <w:szCs w:val="26"/>
                <w:vertAlign w:val="baseline"/>
                <w:lang w:val="vi-VN"/>
              </w:rPr>
              <w:t>Điểm</w:t>
            </w:r>
          </w:p>
        </w:tc>
        <w:tc>
          <w:tcPr>
            <w:tcW w:w="2130" w:type="dxa"/>
            <w:vAlign w:val="center"/>
          </w:tcPr>
          <w:p>
            <w:pPr>
              <w:keepNext w:val="0"/>
              <w:keepLines w:val="0"/>
              <w:pageBreakBefore w:val="0"/>
              <w:widowControl w:val="0"/>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cs="Times New Roman"/>
                <w:b w:val="0"/>
                <w:bCs/>
                <w:sz w:val="26"/>
                <w:szCs w:val="26"/>
                <w:vertAlign w:val="baseline"/>
                <w:lang w:val="en-US"/>
              </w:rPr>
            </w:pPr>
          </w:p>
        </w:tc>
        <w:tc>
          <w:tcPr>
            <w:tcW w:w="2131" w:type="dxa"/>
            <w:vAlign w:val="center"/>
          </w:tcPr>
          <w:p>
            <w:pPr>
              <w:keepNext w:val="0"/>
              <w:keepLines w:val="0"/>
              <w:pageBreakBefore w:val="0"/>
              <w:widowControl w:val="0"/>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cs="Times New Roman"/>
                <w:b w:val="0"/>
                <w:bCs/>
                <w:sz w:val="26"/>
                <w:szCs w:val="26"/>
                <w:vertAlign w:val="baseline"/>
                <w:lang w:val="en-US"/>
              </w:rPr>
            </w:pPr>
          </w:p>
        </w:tc>
        <w:tc>
          <w:tcPr>
            <w:tcW w:w="2131" w:type="dxa"/>
            <w:vAlign w:val="center"/>
          </w:tcPr>
          <w:p>
            <w:pPr>
              <w:keepNext w:val="0"/>
              <w:keepLines w:val="0"/>
              <w:pageBreakBefore w:val="0"/>
              <w:widowControl w:val="0"/>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cs="Times New Roman"/>
                <w:b w:val="0"/>
                <w:bCs/>
                <w:sz w:val="26"/>
                <w:szCs w:val="26"/>
                <w:vertAlign w:val="baseline"/>
                <w:lang w:val="en-US"/>
              </w:rPr>
            </w:pPr>
          </w:p>
        </w:tc>
      </w:tr>
    </w:tbl>
    <w:p>
      <w:pPr>
        <w:keepNext w:val="0"/>
        <w:keepLines w:val="0"/>
        <w:pageBreakBefore w:val="0"/>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b/>
          <w:sz w:val="26"/>
          <w:szCs w:val="26"/>
          <w:lang w:val="en-US"/>
        </w:rPr>
      </w:pPr>
    </w:p>
    <w:p>
      <w:pPr>
        <w:keepNext w:val="0"/>
        <w:keepLines w:val="0"/>
        <w:pageBreakBefore w:val="0"/>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cs="Times New Roman"/>
          <w:b/>
          <w:sz w:val="26"/>
          <w:szCs w:val="26"/>
          <w:lang w:val="vi-VN"/>
        </w:rPr>
      </w:pPr>
      <w:r>
        <w:rPr>
          <w:rFonts w:hint="default" w:ascii="Times New Roman" w:hAnsi="Times New Roman" w:eastAsia="SimSun" w:cs="Times New Roman"/>
          <w:b/>
          <w:bCs/>
          <w:sz w:val="26"/>
          <w:szCs w:val="26"/>
        </w:rPr>
        <w:t>NHẬN XÉT CỦA GIÁO VIÊN HƯỚNG DẪN</w:t>
      </w:r>
    </w:p>
    <w:p>
      <w:pPr>
        <w:keepNext w:val="0"/>
        <w:keepLines w:val="0"/>
        <w:pageBreakBefore w:val="0"/>
        <w:widowControl/>
        <w:tabs>
          <w:tab w:val="left" w:leader="dot" w:pos="8820"/>
        </w:tabs>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b/>
          <w:sz w:val="26"/>
          <w:szCs w:val="26"/>
          <w:lang w:val="vi-VN"/>
        </w:rPr>
      </w:pPr>
      <w:r>
        <w:rPr>
          <w:rFonts w:hint="default" w:ascii="Times New Roman" w:hAnsi="Times New Roman" w:cs="Times New Roman"/>
          <w:b/>
          <w:sz w:val="26"/>
          <w:szCs w:val="26"/>
          <w:lang w:val="vi-VN"/>
        </w:rPr>
        <w:tab/>
      </w:r>
    </w:p>
    <w:p>
      <w:pPr>
        <w:keepNext w:val="0"/>
        <w:keepLines w:val="0"/>
        <w:pageBreakBefore w:val="0"/>
        <w:widowControl/>
        <w:tabs>
          <w:tab w:val="left" w:leader="dot" w:pos="8820"/>
        </w:tabs>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b/>
          <w:sz w:val="26"/>
          <w:szCs w:val="26"/>
          <w:lang w:val="vi-VN"/>
        </w:rPr>
      </w:pPr>
      <w:r>
        <w:rPr>
          <w:rFonts w:hint="default" w:ascii="Times New Roman" w:hAnsi="Times New Roman" w:cs="Times New Roman"/>
          <w:b/>
          <w:sz w:val="26"/>
          <w:szCs w:val="26"/>
          <w:lang w:val="vi-VN"/>
        </w:rPr>
        <w:tab/>
      </w:r>
    </w:p>
    <w:p>
      <w:pPr>
        <w:keepNext w:val="0"/>
        <w:keepLines w:val="0"/>
        <w:pageBreakBefore w:val="0"/>
        <w:widowControl/>
        <w:tabs>
          <w:tab w:val="left" w:leader="dot" w:pos="8820"/>
        </w:tabs>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b/>
          <w:sz w:val="26"/>
          <w:szCs w:val="26"/>
          <w:lang w:val="vi-VN"/>
        </w:rPr>
      </w:pPr>
      <w:r>
        <w:rPr>
          <w:rFonts w:hint="default" w:ascii="Times New Roman" w:hAnsi="Times New Roman" w:cs="Times New Roman"/>
          <w:b/>
          <w:sz w:val="26"/>
          <w:szCs w:val="26"/>
          <w:lang w:val="vi-VN"/>
        </w:rPr>
        <w:tab/>
      </w:r>
    </w:p>
    <w:p>
      <w:pPr>
        <w:keepNext w:val="0"/>
        <w:keepLines w:val="0"/>
        <w:pageBreakBefore w:val="0"/>
        <w:widowControl/>
        <w:tabs>
          <w:tab w:val="left" w:leader="dot" w:pos="8820"/>
        </w:tabs>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b/>
          <w:sz w:val="26"/>
          <w:szCs w:val="26"/>
          <w:lang w:val="vi-VN"/>
        </w:rPr>
      </w:pPr>
      <w:r>
        <w:rPr>
          <w:rFonts w:hint="default" w:ascii="Times New Roman" w:hAnsi="Times New Roman" w:cs="Times New Roman"/>
          <w:b/>
          <w:sz w:val="26"/>
          <w:szCs w:val="26"/>
          <w:lang w:val="vi-VN"/>
        </w:rPr>
        <w:tab/>
      </w:r>
    </w:p>
    <w:p>
      <w:pPr>
        <w:keepNext w:val="0"/>
        <w:keepLines w:val="0"/>
        <w:pageBreakBefore w:val="0"/>
        <w:widowControl/>
        <w:tabs>
          <w:tab w:val="left" w:leader="dot" w:pos="8820"/>
        </w:tabs>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b/>
          <w:sz w:val="26"/>
          <w:szCs w:val="26"/>
          <w:lang w:val="vi-VN"/>
        </w:rPr>
      </w:pPr>
      <w:r>
        <w:rPr>
          <w:rFonts w:hint="default" w:ascii="Times New Roman" w:hAnsi="Times New Roman" w:cs="Times New Roman"/>
          <w:b/>
          <w:sz w:val="26"/>
          <w:szCs w:val="26"/>
          <w:lang w:val="vi-VN"/>
        </w:rPr>
        <w:tab/>
      </w:r>
    </w:p>
    <w:p>
      <w:pPr>
        <w:keepNext w:val="0"/>
        <w:keepLines w:val="0"/>
        <w:pageBreakBefore w:val="0"/>
        <w:widowControl/>
        <w:tabs>
          <w:tab w:val="left" w:leader="dot" w:pos="8820"/>
        </w:tabs>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b/>
          <w:sz w:val="26"/>
          <w:szCs w:val="26"/>
          <w:lang w:val="vi-VN"/>
        </w:rPr>
      </w:pPr>
      <w:r>
        <w:rPr>
          <w:rFonts w:hint="default" w:ascii="Times New Roman" w:hAnsi="Times New Roman" w:cs="Times New Roman"/>
          <w:b/>
          <w:sz w:val="26"/>
          <w:szCs w:val="26"/>
          <w:lang w:val="vi-VN"/>
        </w:rPr>
        <w:tab/>
      </w:r>
    </w:p>
    <w:p>
      <w:pPr>
        <w:keepNext w:val="0"/>
        <w:keepLines w:val="0"/>
        <w:pageBreakBefore w:val="0"/>
        <w:widowControl/>
        <w:tabs>
          <w:tab w:val="left" w:leader="dot" w:pos="8820"/>
        </w:tabs>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b/>
          <w:sz w:val="26"/>
          <w:szCs w:val="26"/>
          <w:lang w:val="vi-VN"/>
        </w:rPr>
      </w:pPr>
      <w:r>
        <w:rPr>
          <w:rFonts w:hint="default" w:ascii="Times New Roman" w:hAnsi="Times New Roman" w:cs="Times New Roman"/>
          <w:b/>
          <w:sz w:val="26"/>
          <w:szCs w:val="26"/>
          <w:lang w:val="vi-VN"/>
        </w:rPr>
        <w:tab/>
      </w:r>
    </w:p>
    <w:p>
      <w:pPr>
        <w:keepNext w:val="0"/>
        <w:keepLines w:val="0"/>
        <w:pageBreakBefore w:val="0"/>
        <w:widowControl/>
        <w:tabs>
          <w:tab w:val="left" w:leader="dot" w:pos="8820"/>
        </w:tabs>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b/>
          <w:sz w:val="26"/>
          <w:szCs w:val="26"/>
          <w:lang w:val="vi-VN"/>
        </w:rPr>
      </w:pPr>
      <w:r>
        <w:rPr>
          <w:rFonts w:hint="default" w:ascii="Times New Roman" w:hAnsi="Times New Roman" w:cs="Times New Roman"/>
          <w:b/>
          <w:sz w:val="26"/>
          <w:szCs w:val="26"/>
          <w:lang w:val="vi-VN"/>
        </w:rPr>
        <w:tab/>
      </w:r>
    </w:p>
    <w:p>
      <w:pPr>
        <w:keepNext w:val="0"/>
        <w:keepLines w:val="0"/>
        <w:pageBreakBefore w:val="0"/>
        <w:widowControl/>
        <w:tabs>
          <w:tab w:val="left" w:leader="dot" w:pos="8820"/>
        </w:tabs>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b/>
          <w:sz w:val="26"/>
          <w:szCs w:val="26"/>
          <w:lang w:val="vi-VN"/>
        </w:rPr>
      </w:pPr>
      <w:r>
        <w:rPr>
          <w:rFonts w:hint="default" w:ascii="Times New Roman" w:hAnsi="Times New Roman" w:cs="Times New Roman"/>
          <w:b/>
          <w:sz w:val="26"/>
          <w:szCs w:val="26"/>
          <w:lang w:val="vi-VN"/>
        </w:rPr>
        <w:tab/>
      </w:r>
    </w:p>
    <w:p>
      <w:pPr>
        <w:keepNext w:val="0"/>
        <w:keepLines w:val="0"/>
        <w:pageBreakBefore w:val="0"/>
        <w:widowControl/>
        <w:tabs>
          <w:tab w:val="left" w:leader="dot" w:pos="8820"/>
        </w:tabs>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b/>
          <w:sz w:val="26"/>
          <w:szCs w:val="26"/>
          <w:lang w:val="vi-VN"/>
        </w:rPr>
      </w:pPr>
      <w:r>
        <w:rPr>
          <w:rFonts w:hint="default" w:ascii="Times New Roman" w:hAnsi="Times New Roman" w:cs="Times New Roman"/>
          <w:b/>
          <w:sz w:val="26"/>
          <w:szCs w:val="26"/>
          <w:lang w:val="vi-VN"/>
        </w:rPr>
        <w:tab/>
      </w:r>
    </w:p>
    <w:p>
      <w:pPr>
        <w:keepNext w:val="0"/>
        <w:keepLines w:val="0"/>
        <w:pageBreakBefore w:val="0"/>
        <w:widowControl/>
        <w:tabs>
          <w:tab w:val="left" w:leader="dot" w:pos="8820"/>
        </w:tabs>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b/>
          <w:sz w:val="26"/>
          <w:szCs w:val="26"/>
          <w:lang w:val="vi-VN"/>
        </w:rPr>
      </w:pPr>
      <w:r>
        <w:rPr>
          <w:rFonts w:hint="default" w:ascii="Times New Roman" w:hAnsi="Times New Roman" w:cs="Times New Roman"/>
          <w:b/>
          <w:sz w:val="26"/>
          <w:szCs w:val="26"/>
          <w:lang w:val="vi-VN"/>
        </w:rPr>
        <w:tab/>
      </w:r>
    </w:p>
    <w:p>
      <w:pPr>
        <w:keepNext w:val="0"/>
        <w:keepLines w:val="0"/>
        <w:pageBreakBefore w:val="0"/>
        <w:widowControl/>
        <w:kinsoku/>
        <w:wordWrap/>
        <w:overflowPunct/>
        <w:topLinePunct w:val="0"/>
        <w:autoSpaceDE/>
        <w:autoSpaceDN/>
        <w:bidi w:val="0"/>
        <w:adjustRightInd/>
        <w:snapToGrid/>
        <w:spacing w:before="120" w:after="120" w:line="360" w:lineRule="auto"/>
        <w:jc w:val="right"/>
        <w:textAlignment w:val="auto"/>
        <w:rPr>
          <w:rFonts w:hint="default" w:ascii="Times New Roman" w:hAnsi="Times New Roman" w:cs="Times New Roman"/>
          <w:b/>
          <w:sz w:val="26"/>
          <w:szCs w:val="26"/>
          <w:lang w:val="en-US"/>
        </w:rPr>
      </w:pPr>
      <w:r>
        <w:rPr>
          <w:rFonts w:hint="default" w:ascii="Times New Roman" w:hAnsi="Times New Roman" w:cs="Times New Roman"/>
          <w:b/>
          <w:sz w:val="26"/>
          <w:szCs w:val="26"/>
          <w:lang w:val="en-US"/>
        </w:rPr>
        <w:t>Giáo viên hướng dẫn</w:t>
      </w:r>
    </w:p>
    <w:p>
      <w:pPr>
        <w:keepNext w:val="0"/>
        <w:keepLines w:val="0"/>
        <w:pageBreakBefore w:val="0"/>
        <w:widowControl/>
        <w:kinsoku/>
        <w:wordWrap/>
        <w:overflowPunct/>
        <w:topLinePunct w:val="0"/>
        <w:autoSpaceDE/>
        <w:autoSpaceDN/>
        <w:bidi w:val="0"/>
        <w:adjustRightInd/>
        <w:snapToGrid/>
        <w:spacing w:before="120" w:after="120" w:line="360" w:lineRule="auto"/>
        <w:jc w:val="right"/>
        <w:textAlignment w:val="auto"/>
        <w:rPr>
          <w:rFonts w:hint="default" w:ascii="Times New Roman" w:hAnsi="Times New Roman" w:cs="Times New Roman"/>
          <w:b/>
          <w:sz w:val="26"/>
          <w:szCs w:val="26"/>
          <w:lang w:val="en-US"/>
        </w:rPr>
      </w:pPr>
      <w:r>
        <w:rPr>
          <w:rFonts w:hint="default" w:ascii="Times New Roman" w:hAnsi="Times New Roman" w:cs="Times New Roman"/>
          <w:b/>
          <w:sz w:val="26"/>
          <w:szCs w:val="26"/>
          <w:lang w:val="en-US"/>
        </w:rPr>
        <w:t xml:space="preserve"> (ký và ghi họ tên)</w:t>
      </w:r>
    </w:p>
    <w:p>
      <w:pPr>
        <w:keepNext w:val="0"/>
        <w:keepLines w:val="0"/>
        <w:pageBreakBefore w:val="0"/>
        <w:widowControl/>
        <w:kinsoku/>
        <w:wordWrap/>
        <w:overflowPunct/>
        <w:topLinePunct w:val="0"/>
        <w:autoSpaceDE/>
        <w:autoSpaceDN/>
        <w:bidi w:val="0"/>
        <w:adjustRightInd/>
        <w:snapToGrid/>
        <w:spacing w:before="120" w:after="120" w:line="360" w:lineRule="auto"/>
        <w:jc w:val="right"/>
        <w:textAlignment w:val="auto"/>
        <w:rPr>
          <w:rFonts w:hint="default" w:ascii="Times New Roman" w:hAnsi="Times New Roman" w:cs="Times New Roman"/>
          <w:b/>
          <w:sz w:val="26"/>
          <w:szCs w:val="26"/>
          <w:lang w:val="en-US"/>
        </w:rPr>
      </w:pPr>
    </w:p>
    <w:p>
      <w:pPr>
        <w:keepNext w:val="0"/>
        <w:keepLines w:val="0"/>
        <w:pageBreakBefore w:val="0"/>
        <w:widowControl/>
        <w:kinsoku/>
        <w:wordWrap/>
        <w:overflowPunct/>
        <w:topLinePunct w:val="0"/>
        <w:autoSpaceDE/>
        <w:autoSpaceDN/>
        <w:bidi w:val="0"/>
        <w:adjustRightInd/>
        <w:snapToGrid/>
        <w:spacing w:before="120" w:after="120" w:line="360" w:lineRule="auto"/>
        <w:jc w:val="right"/>
        <w:textAlignment w:val="auto"/>
        <w:rPr>
          <w:rFonts w:hint="default" w:ascii="Times New Roman" w:hAnsi="Times New Roman" w:cs="Times New Roman"/>
          <w:b/>
          <w:sz w:val="26"/>
          <w:szCs w:val="26"/>
          <w:lang w:val="en-US"/>
        </w:rPr>
      </w:pPr>
    </w:p>
    <w:p>
      <w:pPr>
        <w:keepNext w:val="0"/>
        <w:keepLines w:val="0"/>
        <w:pageBreakBefore w:val="0"/>
        <w:widowControl/>
        <w:kinsoku/>
        <w:wordWrap/>
        <w:overflowPunct/>
        <w:topLinePunct w:val="0"/>
        <w:autoSpaceDE/>
        <w:autoSpaceDN/>
        <w:bidi w:val="0"/>
        <w:adjustRightInd/>
        <w:snapToGrid/>
        <w:spacing w:before="120" w:after="120" w:line="360" w:lineRule="auto"/>
        <w:jc w:val="right"/>
        <w:textAlignment w:val="auto"/>
        <w:rPr>
          <w:rFonts w:hint="default" w:ascii="Times New Roman" w:hAnsi="Times New Roman" w:eastAsia="Times New Roman" w:cs="Times New Roman"/>
          <w:b/>
          <w:sz w:val="26"/>
          <w:szCs w:val="26"/>
        </w:rPr>
      </w:pPr>
      <w:r>
        <w:rPr>
          <w:rFonts w:hint="default" w:ascii="Times New Roman" w:hAnsi="Times New Roman" w:cs="Times New Roman"/>
          <w:b/>
          <w:sz w:val="26"/>
          <w:szCs w:val="26"/>
          <w:lang w:val="en-US"/>
        </w:rPr>
        <w:t>Huỳnh Xuân Phụng</w:t>
      </w:r>
    </w:p>
    <w:p>
      <w:pPr>
        <w:keepNext w:val="0"/>
        <w:keepLines w:val="0"/>
        <w:pageBreakBefore w:val="0"/>
        <w:widowControl/>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Times New Roman" w:cs="Times New Roman"/>
          <w:b/>
          <w:sz w:val="26"/>
          <w:szCs w:val="26"/>
          <w:rtl w:val="0"/>
        </w:rPr>
      </w:pPr>
    </w:p>
    <w:p>
      <w:pPr>
        <w:keepNext w:val="0"/>
        <w:keepLines w:val="0"/>
        <w:pageBreakBefore w:val="0"/>
        <w:widowControl/>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Times New Roman" w:cs="Times New Roman"/>
          <w:b/>
          <w:sz w:val="26"/>
          <w:szCs w:val="26"/>
          <w:rtl w:val="0"/>
        </w:rPr>
      </w:pPr>
    </w:p>
    <w:p>
      <w:pPr>
        <w:keepNext w:val="0"/>
        <w:keepLines w:val="0"/>
        <w:pageBreakBefore w:val="0"/>
        <w:widowControl/>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Times New Roman" w:cs="Times New Roman"/>
          <w:b/>
          <w:sz w:val="26"/>
          <w:szCs w:val="26"/>
          <w:rtl w:val="0"/>
        </w:rPr>
      </w:pPr>
    </w:p>
    <w:p>
      <w:pPr>
        <w:keepNext w:val="0"/>
        <w:keepLines w:val="0"/>
        <w:pageBreakBefore w:val="0"/>
        <w:widowControl/>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Times New Roman" w:cs="Times New Roman"/>
          <w:b/>
          <w:sz w:val="26"/>
          <w:szCs w:val="26"/>
        </w:rPr>
      </w:pPr>
      <w:r>
        <w:rPr>
          <w:rFonts w:hint="default" w:ascii="Times New Roman" w:hAnsi="Times New Roman" w:eastAsia="Times New Roman" w:cs="Times New Roman"/>
          <w:b/>
          <w:sz w:val="26"/>
          <w:szCs w:val="26"/>
          <w:rtl w:val="0"/>
        </w:rPr>
        <w:t>LỜI CẢM ƠN</w:t>
      </w:r>
    </w:p>
    <w:p>
      <w:pPr>
        <w:keepNext w:val="0"/>
        <w:keepLines w:val="0"/>
        <w:pageBreakBefore w:val="0"/>
        <w:widowControl/>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b/>
          <w:sz w:val="26"/>
          <w:szCs w:val="26"/>
        </w:rPr>
      </w:pPr>
    </w:p>
    <w:p>
      <w:pPr>
        <w:keepNext w:val="0"/>
        <w:keepLines w:val="0"/>
        <w:pageBreakBefore w:val="0"/>
        <w:widowControl/>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b w:val="0"/>
          <w:sz w:val="26"/>
          <w:szCs w:val="26"/>
        </w:rPr>
      </w:pPr>
      <w:r>
        <w:rPr>
          <w:rFonts w:hint="default" w:ascii="Times New Roman" w:hAnsi="Times New Roman" w:eastAsia="Times New Roman" w:cs="Times New Roman"/>
          <w:b w:val="0"/>
          <w:sz w:val="26"/>
          <w:szCs w:val="26"/>
          <w:rtl w:val="0"/>
        </w:rPr>
        <w:t>Đầu tiên, nhóm 8 xin chân thành cảm ơn đến giảng viên hướng dẫn Huỳnh Xuân Phụng, thầy đã tận tụy chỉ dạy, sửa lỗi trong suốt quá trình thực hiện. Sự đóng góp của thầy là phần quan trọng không thể thiếu để nhóm em hoàn thành tốt đồ án này.</w:t>
      </w:r>
    </w:p>
    <w:p>
      <w:pPr>
        <w:keepNext w:val="0"/>
        <w:keepLines w:val="0"/>
        <w:pageBreakBefore w:val="0"/>
        <w:widowControl/>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b w:val="0"/>
          <w:sz w:val="26"/>
          <w:szCs w:val="26"/>
        </w:rPr>
      </w:pPr>
      <w:r>
        <w:rPr>
          <w:rFonts w:hint="default" w:ascii="Times New Roman" w:hAnsi="Times New Roman" w:eastAsia="Times New Roman" w:cs="Times New Roman"/>
          <w:b w:val="0"/>
          <w:sz w:val="26"/>
          <w:szCs w:val="26"/>
          <w:rtl w:val="0"/>
        </w:rPr>
        <w:t>Chân thành cảm ơn quý ban giám hiệu nhà trường đã tạo điều kiện giảng dạy, cơ hội nghiên cứu và học tập, hoàn thành tốt môn học.</w:t>
      </w:r>
    </w:p>
    <w:p>
      <w:pPr>
        <w:keepNext w:val="0"/>
        <w:keepLines w:val="0"/>
        <w:pageBreakBefore w:val="0"/>
        <w:widowControl/>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b w:val="0"/>
          <w:sz w:val="26"/>
          <w:szCs w:val="26"/>
        </w:rPr>
      </w:pPr>
      <w:r>
        <w:rPr>
          <w:rFonts w:hint="default" w:ascii="Times New Roman" w:hAnsi="Times New Roman" w:eastAsia="Times New Roman" w:cs="Times New Roman"/>
          <w:b w:val="0"/>
          <w:sz w:val="26"/>
          <w:szCs w:val="26"/>
          <w:rtl w:val="0"/>
        </w:rPr>
        <w:t>Sau cùng, gia đình, bạn bè, đã bên cạnh, nguồn động lực, đóng góp cho chúng em hoàn thành tốt nhất có thể.</w:t>
      </w:r>
    </w:p>
    <w:p>
      <w:pPr>
        <w:keepNext w:val="0"/>
        <w:keepLines w:val="0"/>
        <w:pageBreakBefore w:val="0"/>
        <w:widowControl/>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b w:val="0"/>
          <w:sz w:val="26"/>
          <w:szCs w:val="26"/>
        </w:rPr>
      </w:pPr>
      <w:r>
        <w:rPr>
          <w:rFonts w:hint="default" w:ascii="Times New Roman" w:hAnsi="Times New Roman" w:eastAsia="Times New Roman" w:cs="Times New Roman"/>
          <w:b w:val="0"/>
          <w:sz w:val="26"/>
          <w:szCs w:val="26"/>
          <w:rtl w:val="0"/>
        </w:rPr>
        <w:t>Mặc dù vậy, đồ án này còn những hạn chế nhất định, mong thầy thông cảm và nhận được chỉ bảo thêm.</w:t>
      </w:r>
    </w:p>
    <w:p>
      <w:pPr>
        <w:keepNext w:val="0"/>
        <w:keepLines w:val="0"/>
        <w:pageBreakBefore w:val="0"/>
        <w:widowControl/>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b w:val="0"/>
          <w:sz w:val="26"/>
          <w:szCs w:val="26"/>
        </w:rPr>
      </w:pPr>
      <w:r>
        <w:rPr>
          <w:rFonts w:hint="default" w:ascii="Times New Roman" w:hAnsi="Times New Roman" w:eastAsia="Times New Roman" w:cs="Times New Roman"/>
          <w:b w:val="0"/>
          <w:sz w:val="26"/>
          <w:szCs w:val="26"/>
          <w:rtl w:val="0"/>
        </w:rPr>
        <w:t>Xin chân thành cảm ơn!</w:t>
      </w:r>
    </w:p>
    <w:p>
      <w:pPr>
        <w:keepNext w:val="0"/>
        <w:keepLines w:val="0"/>
        <w:pageBreakBefore w:val="0"/>
        <w:widowControl/>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b/>
          <w:sz w:val="26"/>
          <w:szCs w:val="26"/>
        </w:rPr>
      </w:pPr>
    </w:p>
    <w:p>
      <w:pPr>
        <w:keepNext w:val="0"/>
        <w:keepLines w:val="0"/>
        <w:pageBreakBefore w:val="0"/>
        <w:widowControl/>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b/>
          <w:sz w:val="26"/>
          <w:szCs w:val="26"/>
        </w:rPr>
      </w:pPr>
    </w:p>
    <w:p>
      <w:pPr>
        <w:keepNext w:val="0"/>
        <w:keepLines w:val="0"/>
        <w:pageBreakBefore w:val="0"/>
        <w:widowControl/>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b/>
          <w:sz w:val="26"/>
          <w:szCs w:val="26"/>
        </w:rPr>
      </w:pPr>
    </w:p>
    <w:p>
      <w:pPr>
        <w:keepNext w:val="0"/>
        <w:keepLines w:val="0"/>
        <w:pageBreakBefore w:val="0"/>
        <w:widowControl/>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b/>
          <w:sz w:val="26"/>
          <w:szCs w:val="26"/>
        </w:rPr>
      </w:pPr>
    </w:p>
    <w:p>
      <w:pPr>
        <w:keepNext w:val="0"/>
        <w:keepLines w:val="0"/>
        <w:pageBreakBefore w:val="0"/>
        <w:widowControl/>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b/>
          <w:sz w:val="26"/>
          <w:szCs w:val="26"/>
        </w:rPr>
      </w:pPr>
    </w:p>
    <w:p>
      <w:pPr>
        <w:keepNext w:val="0"/>
        <w:keepLines w:val="0"/>
        <w:pageBreakBefore w:val="0"/>
        <w:widowControl/>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b/>
          <w:sz w:val="26"/>
          <w:szCs w:val="26"/>
        </w:rPr>
      </w:pPr>
    </w:p>
    <w:p>
      <w:pPr>
        <w:keepNext w:val="0"/>
        <w:keepLines w:val="0"/>
        <w:pageBreakBefore w:val="0"/>
        <w:widowControl/>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b/>
          <w:sz w:val="26"/>
          <w:szCs w:val="26"/>
        </w:rPr>
      </w:pPr>
    </w:p>
    <w:p>
      <w:pPr>
        <w:keepNext w:val="0"/>
        <w:keepLines w:val="0"/>
        <w:pageBreakBefore w:val="0"/>
        <w:widowControl/>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b/>
          <w:sz w:val="26"/>
          <w:szCs w:val="26"/>
        </w:rPr>
      </w:pPr>
    </w:p>
    <w:p>
      <w:pPr>
        <w:keepNext w:val="0"/>
        <w:keepLines w:val="0"/>
        <w:pageBreakBefore w:val="0"/>
        <w:widowControl/>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b/>
          <w:sz w:val="26"/>
          <w:szCs w:val="26"/>
        </w:rPr>
      </w:pPr>
    </w:p>
    <w:p>
      <w:pPr>
        <w:keepNext w:val="0"/>
        <w:keepLines w:val="0"/>
        <w:pageBreakBefore w:val="0"/>
        <w:widowControl/>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b/>
          <w:sz w:val="26"/>
          <w:szCs w:val="26"/>
        </w:rPr>
      </w:pPr>
    </w:p>
    <w:p>
      <w:pPr>
        <w:keepNext w:val="0"/>
        <w:keepLines w:val="0"/>
        <w:pageBreakBefore w:val="0"/>
        <w:widowControl/>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b/>
          <w:sz w:val="26"/>
          <w:szCs w:val="26"/>
        </w:rPr>
      </w:pPr>
    </w:p>
    <w:p>
      <w:pPr>
        <w:keepNext w:val="0"/>
        <w:keepLines w:val="0"/>
        <w:pageBreakBefore w:val="0"/>
        <w:widowControl/>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b/>
          <w:sz w:val="26"/>
          <w:szCs w:val="26"/>
        </w:rPr>
      </w:pPr>
    </w:p>
    <w:p>
      <w:pPr>
        <w:keepNext w:val="0"/>
        <w:keepLines w:val="0"/>
        <w:pageBreakBefore w:val="0"/>
        <w:widowControl/>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b/>
          <w:sz w:val="26"/>
          <w:szCs w:val="26"/>
        </w:rPr>
      </w:pPr>
    </w:p>
    <w:p>
      <w:pPr>
        <w:keepNext w:val="0"/>
        <w:keepLines w:val="0"/>
        <w:pageBreakBefore w:val="0"/>
        <w:widowControl/>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b/>
          <w:sz w:val="26"/>
          <w:szCs w:val="26"/>
        </w:rPr>
      </w:pPr>
    </w:p>
    <w:sdt>
      <w:sdtPr>
        <w:rPr>
          <w:rFonts w:hint="default" w:ascii="SimSun" w:hAnsi="SimSun" w:eastAsia="SimSun" w:cs="Calibri"/>
          <w:b/>
          <w:bCs/>
          <w:sz w:val="24"/>
          <w:szCs w:val="22"/>
          <w:lang w:val="en-US"/>
        </w:rPr>
        <w:id w:val="147462131"/>
        <w15:color w:val="DBDBDB"/>
        <w:docPartObj>
          <w:docPartGallery w:val="Table of Contents"/>
          <w:docPartUnique/>
        </w:docPartObj>
      </w:sdtPr>
      <w:sdtEndPr>
        <w:rPr>
          <w:rFonts w:hint="default" w:ascii="Times New Roman" w:hAnsi="Times New Roman" w:eastAsia="Times New Roman" w:cs="Times New Roman"/>
          <w:b/>
          <w:bCs/>
          <w:sz w:val="24"/>
          <w:szCs w:val="26"/>
          <w:lang w:val="en-US"/>
        </w:rPr>
      </w:sdtEndPr>
      <w:sdtContent>
        <w:p>
          <w:pPr>
            <w:pageBreakBefore w:val="0"/>
            <w:kinsoku/>
            <w:wordWrap/>
            <w:overflowPunct/>
            <w:topLinePunct w:val="0"/>
            <w:autoSpaceDE/>
            <w:autoSpaceDN/>
            <w:bidi w:val="0"/>
            <w:adjustRightInd/>
            <w:snapToGrid/>
            <w:spacing w:before="120" w:after="120" w:line="360" w:lineRule="auto"/>
            <w:ind w:left="0" w:leftChars="0" w:right="0" w:rightChars="0" w:firstLine="0" w:firstLineChars="0"/>
            <w:jc w:val="center"/>
            <w:textAlignment w:val="auto"/>
            <w:rPr>
              <w:rFonts w:hint="default" w:ascii="Times New Roman" w:hAnsi="Times New Roman" w:cs="Times New Roman"/>
              <w:b/>
              <w:bCs/>
              <w:sz w:val="32"/>
              <w:szCs w:val="32"/>
              <w:lang w:val="en-GB"/>
            </w:rPr>
          </w:pPr>
          <w:r>
            <w:rPr>
              <w:rFonts w:hint="default" w:ascii="Times New Roman" w:hAnsi="Times New Roman" w:eastAsia="SimSun" w:cs="Times New Roman"/>
              <w:b/>
              <w:bCs/>
              <w:sz w:val="32"/>
              <w:szCs w:val="32"/>
              <w:lang w:val="en-GB"/>
            </w:rPr>
            <w:t>Mục lục</w:t>
          </w:r>
        </w:p>
        <w:p>
          <w:pPr>
            <w:pStyle w:val="14"/>
            <w:tabs>
              <w:tab w:val="right" w:leader="dot" w:pos="9071"/>
            </w:tabs>
          </w:pPr>
          <w:r>
            <w:rPr>
              <w:rFonts w:hint="default" w:ascii="Times New Roman" w:hAnsi="Times New Roman" w:eastAsia="Times New Roman" w:cs="Times New Roman"/>
              <w:b/>
              <w:sz w:val="26"/>
              <w:szCs w:val="26"/>
            </w:rPr>
            <w:fldChar w:fldCharType="begin"/>
          </w:r>
          <w:r>
            <w:rPr>
              <w:rFonts w:hint="default" w:ascii="Times New Roman" w:hAnsi="Times New Roman" w:eastAsia="Times New Roman" w:cs="Times New Roman"/>
              <w:b/>
              <w:sz w:val="26"/>
              <w:szCs w:val="26"/>
            </w:rPr>
            <w:instrText xml:space="preserve">TOC \o "1-3" \h \u </w:instrText>
          </w:r>
          <w:r>
            <w:rPr>
              <w:rFonts w:hint="default" w:ascii="Times New Roman" w:hAnsi="Times New Roman" w:eastAsia="Times New Roman" w:cs="Times New Roman"/>
              <w:b/>
              <w:sz w:val="26"/>
              <w:szCs w:val="26"/>
            </w:rPr>
            <w:fldChar w:fldCharType="separate"/>
          </w:r>
          <w:r>
            <w:rPr>
              <w:rFonts w:hint="default" w:ascii="Times New Roman" w:hAnsi="Times New Roman" w:eastAsia="Times New Roman" w:cs="Times New Roman"/>
              <w:szCs w:val="26"/>
            </w:rPr>
            <w:fldChar w:fldCharType="begin"/>
          </w:r>
          <w:r>
            <w:rPr>
              <w:rFonts w:hint="default" w:ascii="Times New Roman" w:hAnsi="Times New Roman" w:eastAsia="Times New Roman" w:cs="Times New Roman"/>
              <w:szCs w:val="26"/>
            </w:rPr>
            <w:instrText xml:space="preserve"> HYPERLINK \l _Toc20405 </w:instrText>
          </w:r>
          <w:r>
            <w:rPr>
              <w:rFonts w:hint="default" w:ascii="Times New Roman" w:hAnsi="Times New Roman" w:eastAsia="Times New Roman" w:cs="Times New Roman"/>
              <w:szCs w:val="26"/>
            </w:rPr>
            <w:fldChar w:fldCharType="separate"/>
          </w:r>
          <w:r>
            <w:rPr>
              <w:rFonts w:hint="default"/>
              <w:rtl w:val="0"/>
            </w:rPr>
            <w:t>Danh mục hình</w:t>
          </w:r>
          <w:r>
            <w:tab/>
          </w:r>
          <w:r>
            <w:fldChar w:fldCharType="begin"/>
          </w:r>
          <w:r>
            <w:instrText xml:space="preserve"> PAGEREF _Toc20405 </w:instrText>
          </w:r>
          <w:r>
            <w:fldChar w:fldCharType="separate"/>
          </w:r>
          <w:r>
            <w:t>5</w:t>
          </w:r>
          <w:r>
            <w:fldChar w:fldCharType="end"/>
          </w:r>
          <w:r>
            <w:rPr>
              <w:rFonts w:hint="default" w:ascii="Times New Roman" w:hAnsi="Times New Roman" w:eastAsia="Times New Roman" w:cs="Times New Roman"/>
              <w:szCs w:val="26"/>
            </w:rPr>
            <w:fldChar w:fldCharType="end"/>
          </w:r>
        </w:p>
        <w:p>
          <w:pPr>
            <w:pStyle w:val="14"/>
            <w:tabs>
              <w:tab w:val="right" w:leader="dot" w:pos="9071"/>
            </w:tabs>
          </w:pPr>
          <w:r>
            <w:rPr>
              <w:rFonts w:hint="default" w:ascii="Times New Roman" w:hAnsi="Times New Roman" w:eastAsia="Times New Roman" w:cs="Times New Roman"/>
              <w:szCs w:val="26"/>
            </w:rPr>
            <w:fldChar w:fldCharType="begin"/>
          </w:r>
          <w:r>
            <w:rPr>
              <w:rFonts w:hint="default" w:ascii="Times New Roman" w:hAnsi="Times New Roman" w:eastAsia="Times New Roman" w:cs="Times New Roman"/>
              <w:szCs w:val="26"/>
            </w:rPr>
            <w:instrText xml:space="preserve"> HYPERLINK \l _Toc25621 </w:instrText>
          </w:r>
          <w:r>
            <w:rPr>
              <w:rFonts w:hint="default" w:ascii="Times New Roman" w:hAnsi="Times New Roman" w:eastAsia="Times New Roman" w:cs="Times New Roman"/>
              <w:szCs w:val="26"/>
            </w:rPr>
            <w:fldChar w:fldCharType="separate"/>
          </w:r>
          <w:r>
            <w:rPr>
              <w:rFonts w:hint="default"/>
              <w:rtl w:val="0"/>
            </w:rPr>
            <w:t>Danh mục bảng</w:t>
          </w:r>
          <w:r>
            <w:tab/>
          </w:r>
          <w:r>
            <w:fldChar w:fldCharType="begin"/>
          </w:r>
          <w:r>
            <w:instrText xml:space="preserve"> PAGEREF _Toc25621 </w:instrText>
          </w:r>
          <w:r>
            <w:fldChar w:fldCharType="separate"/>
          </w:r>
          <w:r>
            <w:t>6</w:t>
          </w:r>
          <w:r>
            <w:fldChar w:fldCharType="end"/>
          </w:r>
          <w:r>
            <w:rPr>
              <w:rFonts w:hint="default" w:ascii="Times New Roman" w:hAnsi="Times New Roman" w:eastAsia="Times New Roman" w:cs="Times New Roman"/>
              <w:szCs w:val="26"/>
            </w:rPr>
            <w:fldChar w:fldCharType="end"/>
          </w:r>
        </w:p>
        <w:p>
          <w:pPr>
            <w:pStyle w:val="14"/>
            <w:tabs>
              <w:tab w:val="right" w:leader="dot" w:pos="9071"/>
            </w:tabs>
          </w:pPr>
          <w:r>
            <w:rPr>
              <w:rFonts w:hint="default" w:ascii="Times New Roman" w:hAnsi="Times New Roman" w:eastAsia="Times New Roman" w:cs="Times New Roman"/>
              <w:szCs w:val="26"/>
            </w:rPr>
            <w:fldChar w:fldCharType="begin"/>
          </w:r>
          <w:r>
            <w:rPr>
              <w:rFonts w:hint="default" w:ascii="Times New Roman" w:hAnsi="Times New Roman" w:eastAsia="Times New Roman" w:cs="Times New Roman"/>
              <w:szCs w:val="26"/>
            </w:rPr>
            <w:instrText xml:space="preserve"> HYPERLINK \l _Toc9249 </w:instrText>
          </w:r>
          <w:r>
            <w:rPr>
              <w:rFonts w:hint="default" w:ascii="Times New Roman" w:hAnsi="Times New Roman" w:eastAsia="Times New Roman" w:cs="Times New Roman"/>
              <w:szCs w:val="26"/>
            </w:rPr>
            <w:fldChar w:fldCharType="separate"/>
          </w:r>
          <w:r>
            <w:rPr>
              <w:rFonts w:hint="default"/>
              <w:rtl w:val="0"/>
            </w:rPr>
            <w:t>Chương 1: Tổng quan chương trình</w:t>
          </w:r>
          <w:r>
            <w:tab/>
          </w:r>
          <w:r>
            <w:fldChar w:fldCharType="begin"/>
          </w:r>
          <w:r>
            <w:instrText xml:space="preserve"> PAGEREF _Toc9249 </w:instrText>
          </w:r>
          <w:r>
            <w:fldChar w:fldCharType="separate"/>
          </w:r>
          <w:r>
            <w:t>7</w:t>
          </w:r>
          <w:r>
            <w:fldChar w:fldCharType="end"/>
          </w:r>
          <w:r>
            <w:rPr>
              <w:rFonts w:hint="default" w:ascii="Times New Roman" w:hAnsi="Times New Roman" w:eastAsia="Times New Roman" w:cs="Times New Roman"/>
              <w:szCs w:val="26"/>
            </w:rPr>
            <w:fldChar w:fldCharType="end"/>
          </w:r>
        </w:p>
        <w:p>
          <w:pPr>
            <w:pStyle w:val="15"/>
            <w:tabs>
              <w:tab w:val="right" w:leader="dot" w:pos="9071"/>
            </w:tabs>
          </w:pPr>
          <w:r>
            <w:rPr>
              <w:rFonts w:hint="default" w:ascii="Times New Roman" w:hAnsi="Times New Roman" w:eastAsia="Times New Roman" w:cs="Times New Roman"/>
              <w:szCs w:val="26"/>
            </w:rPr>
            <w:fldChar w:fldCharType="begin"/>
          </w:r>
          <w:r>
            <w:rPr>
              <w:rFonts w:hint="default" w:ascii="Times New Roman" w:hAnsi="Times New Roman" w:eastAsia="Times New Roman" w:cs="Times New Roman"/>
              <w:szCs w:val="26"/>
            </w:rPr>
            <w:instrText xml:space="preserve"> HYPERLINK \l _Toc27366 </w:instrText>
          </w:r>
          <w:r>
            <w:rPr>
              <w:rFonts w:hint="default" w:ascii="Times New Roman" w:hAnsi="Times New Roman" w:eastAsia="Times New Roman" w:cs="Times New Roman"/>
              <w:szCs w:val="26"/>
            </w:rPr>
            <w:fldChar w:fldCharType="separate"/>
          </w:r>
          <w:r>
            <w:rPr>
              <w:rFonts w:hint="default"/>
            </w:rPr>
            <w:t xml:space="preserve">1. </w:t>
          </w:r>
          <w:r>
            <w:rPr>
              <w:rFonts w:hint="default"/>
              <w:rtl w:val="0"/>
            </w:rPr>
            <w:t>Giới thiệu chung</w:t>
          </w:r>
          <w:r>
            <w:tab/>
          </w:r>
          <w:r>
            <w:fldChar w:fldCharType="begin"/>
          </w:r>
          <w:r>
            <w:instrText xml:space="preserve"> PAGEREF _Toc27366 </w:instrText>
          </w:r>
          <w:r>
            <w:fldChar w:fldCharType="separate"/>
          </w:r>
          <w:r>
            <w:t>7</w:t>
          </w:r>
          <w:r>
            <w:fldChar w:fldCharType="end"/>
          </w:r>
          <w:r>
            <w:rPr>
              <w:rFonts w:hint="default" w:ascii="Times New Roman" w:hAnsi="Times New Roman" w:eastAsia="Times New Roman" w:cs="Times New Roman"/>
              <w:szCs w:val="26"/>
            </w:rPr>
            <w:fldChar w:fldCharType="end"/>
          </w:r>
        </w:p>
        <w:p>
          <w:pPr>
            <w:pStyle w:val="16"/>
            <w:tabs>
              <w:tab w:val="right" w:leader="dot" w:pos="9071"/>
            </w:tabs>
          </w:pPr>
          <w:r>
            <w:rPr>
              <w:rFonts w:hint="default" w:ascii="Times New Roman" w:hAnsi="Times New Roman" w:eastAsia="Times New Roman" w:cs="Times New Roman"/>
              <w:szCs w:val="26"/>
            </w:rPr>
            <w:fldChar w:fldCharType="begin"/>
          </w:r>
          <w:r>
            <w:rPr>
              <w:rFonts w:hint="default" w:ascii="Times New Roman" w:hAnsi="Times New Roman" w:eastAsia="Times New Roman" w:cs="Times New Roman"/>
              <w:szCs w:val="26"/>
            </w:rPr>
            <w:instrText xml:space="preserve"> HYPERLINK \l _Toc18057 </w:instrText>
          </w:r>
          <w:r>
            <w:rPr>
              <w:rFonts w:hint="default" w:ascii="Times New Roman" w:hAnsi="Times New Roman" w:eastAsia="Times New Roman" w:cs="Times New Roman"/>
              <w:szCs w:val="26"/>
            </w:rPr>
            <w:fldChar w:fldCharType="separate"/>
          </w:r>
          <w:r>
            <w:rPr>
              <w:rFonts w:hint="default"/>
            </w:rPr>
            <w:t xml:space="preserve">1.1. </w:t>
          </w:r>
          <w:r>
            <w:rPr>
              <w:rFonts w:hint="default"/>
              <w:rtl w:val="0"/>
            </w:rPr>
            <w:t>Phân tích đồ án</w:t>
          </w:r>
          <w:r>
            <w:tab/>
          </w:r>
          <w:r>
            <w:fldChar w:fldCharType="begin"/>
          </w:r>
          <w:r>
            <w:instrText xml:space="preserve"> PAGEREF _Toc18057 </w:instrText>
          </w:r>
          <w:r>
            <w:fldChar w:fldCharType="separate"/>
          </w:r>
          <w:r>
            <w:t>7</w:t>
          </w:r>
          <w:r>
            <w:fldChar w:fldCharType="end"/>
          </w:r>
          <w:r>
            <w:rPr>
              <w:rFonts w:hint="default" w:ascii="Times New Roman" w:hAnsi="Times New Roman" w:eastAsia="Times New Roman" w:cs="Times New Roman"/>
              <w:szCs w:val="26"/>
            </w:rPr>
            <w:fldChar w:fldCharType="end"/>
          </w:r>
        </w:p>
        <w:p>
          <w:pPr>
            <w:pStyle w:val="16"/>
            <w:tabs>
              <w:tab w:val="right" w:leader="dot" w:pos="9071"/>
            </w:tabs>
          </w:pPr>
          <w:r>
            <w:rPr>
              <w:rFonts w:hint="default" w:ascii="Times New Roman" w:hAnsi="Times New Roman" w:eastAsia="Times New Roman" w:cs="Times New Roman"/>
              <w:szCs w:val="26"/>
            </w:rPr>
            <w:fldChar w:fldCharType="begin"/>
          </w:r>
          <w:r>
            <w:rPr>
              <w:rFonts w:hint="default" w:ascii="Times New Roman" w:hAnsi="Times New Roman" w:eastAsia="Times New Roman" w:cs="Times New Roman"/>
              <w:szCs w:val="26"/>
            </w:rPr>
            <w:instrText xml:space="preserve"> HYPERLINK \l _Toc5557 </w:instrText>
          </w:r>
          <w:r>
            <w:rPr>
              <w:rFonts w:hint="default" w:ascii="Times New Roman" w:hAnsi="Times New Roman" w:eastAsia="Times New Roman" w:cs="Times New Roman"/>
              <w:szCs w:val="26"/>
            </w:rPr>
            <w:fldChar w:fldCharType="separate"/>
          </w:r>
          <w:r>
            <w:rPr>
              <w:rFonts w:hint="default"/>
            </w:rPr>
            <w:t xml:space="preserve">1.2. </w:t>
          </w:r>
          <w:r>
            <w:rPr>
              <w:rFonts w:hint="default"/>
              <w:rtl w:val="0"/>
            </w:rPr>
            <w:t>Phương hướng thực hiện</w:t>
          </w:r>
          <w:r>
            <w:tab/>
          </w:r>
          <w:r>
            <w:fldChar w:fldCharType="begin"/>
          </w:r>
          <w:r>
            <w:instrText xml:space="preserve"> PAGEREF _Toc5557 </w:instrText>
          </w:r>
          <w:r>
            <w:fldChar w:fldCharType="separate"/>
          </w:r>
          <w:r>
            <w:t>7</w:t>
          </w:r>
          <w:r>
            <w:fldChar w:fldCharType="end"/>
          </w:r>
          <w:r>
            <w:rPr>
              <w:rFonts w:hint="default" w:ascii="Times New Roman" w:hAnsi="Times New Roman" w:eastAsia="Times New Roman" w:cs="Times New Roman"/>
              <w:szCs w:val="26"/>
            </w:rPr>
            <w:fldChar w:fldCharType="end"/>
          </w:r>
        </w:p>
        <w:p>
          <w:pPr>
            <w:pStyle w:val="15"/>
            <w:tabs>
              <w:tab w:val="right" w:leader="dot" w:pos="9071"/>
            </w:tabs>
          </w:pPr>
          <w:r>
            <w:rPr>
              <w:rFonts w:hint="default" w:ascii="Times New Roman" w:hAnsi="Times New Roman" w:eastAsia="Times New Roman" w:cs="Times New Roman"/>
              <w:szCs w:val="26"/>
            </w:rPr>
            <w:fldChar w:fldCharType="begin"/>
          </w:r>
          <w:r>
            <w:rPr>
              <w:rFonts w:hint="default" w:ascii="Times New Roman" w:hAnsi="Times New Roman" w:eastAsia="Times New Roman" w:cs="Times New Roman"/>
              <w:szCs w:val="26"/>
            </w:rPr>
            <w:instrText xml:space="preserve"> HYPERLINK \l _Toc27684 </w:instrText>
          </w:r>
          <w:r>
            <w:rPr>
              <w:rFonts w:hint="default" w:ascii="Times New Roman" w:hAnsi="Times New Roman" w:eastAsia="Times New Roman" w:cs="Times New Roman"/>
              <w:szCs w:val="26"/>
            </w:rPr>
            <w:fldChar w:fldCharType="separate"/>
          </w:r>
          <w:r>
            <w:rPr>
              <w:rFonts w:hint="default"/>
            </w:rPr>
            <w:t xml:space="preserve">2. </w:t>
          </w:r>
          <w:r>
            <w:rPr>
              <w:rFonts w:hint="default"/>
              <w:rtl w:val="0"/>
            </w:rPr>
            <w:t>Đặc tả phần mềm</w:t>
          </w:r>
          <w:r>
            <w:tab/>
          </w:r>
          <w:r>
            <w:fldChar w:fldCharType="begin"/>
          </w:r>
          <w:r>
            <w:instrText xml:space="preserve"> PAGEREF _Toc27684 </w:instrText>
          </w:r>
          <w:r>
            <w:fldChar w:fldCharType="separate"/>
          </w:r>
          <w:r>
            <w:t>8</w:t>
          </w:r>
          <w:r>
            <w:fldChar w:fldCharType="end"/>
          </w:r>
          <w:r>
            <w:rPr>
              <w:rFonts w:hint="default" w:ascii="Times New Roman" w:hAnsi="Times New Roman" w:eastAsia="Times New Roman" w:cs="Times New Roman"/>
              <w:szCs w:val="26"/>
            </w:rPr>
            <w:fldChar w:fldCharType="end"/>
          </w:r>
        </w:p>
        <w:p>
          <w:pPr>
            <w:pStyle w:val="16"/>
            <w:tabs>
              <w:tab w:val="right" w:leader="dot" w:pos="9071"/>
            </w:tabs>
          </w:pPr>
          <w:r>
            <w:rPr>
              <w:rFonts w:hint="default" w:ascii="Times New Roman" w:hAnsi="Times New Roman" w:eastAsia="Times New Roman" w:cs="Times New Roman"/>
              <w:szCs w:val="26"/>
            </w:rPr>
            <w:fldChar w:fldCharType="begin"/>
          </w:r>
          <w:r>
            <w:rPr>
              <w:rFonts w:hint="default" w:ascii="Times New Roman" w:hAnsi="Times New Roman" w:eastAsia="Times New Roman" w:cs="Times New Roman"/>
              <w:szCs w:val="26"/>
            </w:rPr>
            <w:instrText xml:space="preserve"> HYPERLINK \l _Toc7795 </w:instrText>
          </w:r>
          <w:r>
            <w:rPr>
              <w:rFonts w:hint="default" w:ascii="Times New Roman" w:hAnsi="Times New Roman" w:eastAsia="Times New Roman" w:cs="Times New Roman"/>
              <w:szCs w:val="26"/>
            </w:rPr>
            <w:fldChar w:fldCharType="separate"/>
          </w:r>
          <w:r>
            <w:rPr>
              <w:rFonts w:hint="default"/>
              <w:rtl w:val="0"/>
            </w:rPr>
            <w:t>2.1. Giới thiệu phần mềm</w:t>
          </w:r>
          <w:r>
            <w:tab/>
          </w:r>
          <w:r>
            <w:fldChar w:fldCharType="begin"/>
          </w:r>
          <w:r>
            <w:instrText xml:space="preserve"> PAGEREF _Toc7795 </w:instrText>
          </w:r>
          <w:r>
            <w:fldChar w:fldCharType="separate"/>
          </w:r>
          <w:r>
            <w:t>8</w:t>
          </w:r>
          <w:r>
            <w:fldChar w:fldCharType="end"/>
          </w:r>
          <w:r>
            <w:rPr>
              <w:rFonts w:hint="default" w:ascii="Times New Roman" w:hAnsi="Times New Roman" w:eastAsia="Times New Roman" w:cs="Times New Roman"/>
              <w:szCs w:val="26"/>
            </w:rPr>
            <w:fldChar w:fldCharType="end"/>
          </w:r>
        </w:p>
        <w:p>
          <w:pPr>
            <w:pStyle w:val="16"/>
            <w:tabs>
              <w:tab w:val="right" w:leader="dot" w:pos="9071"/>
            </w:tabs>
          </w:pPr>
          <w:r>
            <w:rPr>
              <w:rFonts w:hint="default" w:ascii="Times New Roman" w:hAnsi="Times New Roman" w:eastAsia="Times New Roman" w:cs="Times New Roman"/>
              <w:szCs w:val="26"/>
            </w:rPr>
            <w:fldChar w:fldCharType="begin"/>
          </w:r>
          <w:r>
            <w:rPr>
              <w:rFonts w:hint="default" w:ascii="Times New Roman" w:hAnsi="Times New Roman" w:eastAsia="Times New Roman" w:cs="Times New Roman"/>
              <w:szCs w:val="26"/>
            </w:rPr>
            <w:instrText xml:space="preserve"> HYPERLINK \l _Toc8802 </w:instrText>
          </w:r>
          <w:r>
            <w:rPr>
              <w:rFonts w:hint="default" w:ascii="Times New Roman" w:hAnsi="Times New Roman" w:eastAsia="Times New Roman" w:cs="Times New Roman"/>
              <w:szCs w:val="26"/>
            </w:rPr>
            <w:fldChar w:fldCharType="separate"/>
          </w:r>
          <w:r>
            <w:rPr>
              <w:rFonts w:hint="default"/>
              <w:rtl w:val="0"/>
            </w:rPr>
            <w:t>2.2. Dữ liệu đầu vào</w:t>
          </w:r>
          <w:r>
            <w:tab/>
          </w:r>
          <w:r>
            <w:fldChar w:fldCharType="begin"/>
          </w:r>
          <w:r>
            <w:instrText xml:space="preserve"> PAGEREF _Toc8802 </w:instrText>
          </w:r>
          <w:r>
            <w:fldChar w:fldCharType="separate"/>
          </w:r>
          <w:r>
            <w:t>8</w:t>
          </w:r>
          <w:r>
            <w:fldChar w:fldCharType="end"/>
          </w:r>
          <w:r>
            <w:rPr>
              <w:rFonts w:hint="default" w:ascii="Times New Roman" w:hAnsi="Times New Roman" w:eastAsia="Times New Roman" w:cs="Times New Roman"/>
              <w:szCs w:val="26"/>
            </w:rPr>
            <w:fldChar w:fldCharType="end"/>
          </w:r>
        </w:p>
        <w:p>
          <w:pPr>
            <w:pStyle w:val="16"/>
            <w:tabs>
              <w:tab w:val="right" w:leader="dot" w:pos="9071"/>
            </w:tabs>
          </w:pPr>
          <w:r>
            <w:rPr>
              <w:rFonts w:hint="default" w:ascii="Times New Roman" w:hAnsi="Times New Roman" w:eastAsia="Times New Roman" w:cs="Times New Roman"/>
              <w:szCs w:val="26"/>
            </w:rPr>
            <w:fldChar w:fldCharType="begin"/>
          </w:r>
          <w:r>
            <w:rPr>
              <w:rFonts w:hint="default" w:ascii="Times New Roman" w:hAnsi="Times New Roman" w:eastAsia="Times New Roman" w:cs="Times New Roman"/>
              <w:szCs w:val="26"/>
            </w:rPr>
            <w:instrText xml:space="preserve"> HYPERLINK \l _Toc21226 </w:instrText>
          </w:r>
          <w:r>
            <w:rPr>
              <w:rFonts w:hint="default" w:ascii="Times New Roman" w:hAnsi="Times New Roman" w:eastAsia="Times New Roman" w:cs="Times New Roman"/>
              <w:szCs w:val="26"/>
            </w:rPr>
            <w:fldChar w:fldCharType="separate"/>
          </w:r>
          <w:r>
            <w:rPr>
              <w:rFonts w:hint="default"/>
            </w:rPr>
            <w:t xml:space="preserve">2.3. </w:t>
          </w:r>
          <w:r>
            <w:rPr>
              <w:rFonts w:hint="default"/>
              <w:rtl w:val="0"/>
            </w:rPr>
            <w:t>Tính năng</w:t>
          </w:r>
          <w:r>
            <w:tab/>
          </w:r>
          <w:r>
            <w:fldChar w:fldCharType="begin"/>
          </w:r>
          <w:r>
            <w:instrText xml:space="preserve"> PAGEREF _Toc21226 </w:instrText>
          </w:r>
          <w:r>
            <w:fldChar w:fldCharType="separate"/>
          </w:r>
          <w:r>
            <w:t>8</w:t>
          </w:r>
          <w:r>
            <w:fldChar w:fldCharType="end"/>
          </w:r>
          <w:r>
            <w:rPr>
              <w:rFonts w:hint="default" w:ascii="Times New Roman" w:hAnsi="Times New Roman" w:eastAsia="Times New Roman" w:cs="Times New Roman"/>
              <w:szCs w:val="26"/>
            </w:rPr>
            <w:fldChar w:fldCharType="end"/>
          </w:r>
        </w:p>
        <w:p>
          <w:pPr>
            <w:pStyle w:val="16"/>
            <w:tabs>
              <w:tab w:val="right" w:leader="dot" w:pos="9071"/>
            </w:tabs>
          </w:pPr>
          <w:r>
            <w:rPr>
              <w:rFonts w:hint="default" w:ascii="Times New Roman" w:hAnsi="Times New Roman" w:eastAsia="Times New Roman" w:cs="Times New Roman"/>
              <w:szCs w:val="26"/>
            </w:rPr>
            <w:fldChar w:fldCharType="begin"/>
          </w:r>
          <w:r>
            <w:rPr>
              <w:rFonts w:hint="default" w:ascii="Times New Roman" w:hAnsi="Times New Roman" w:eastAsia="Times New Roman" w:cs="Times New Roman"/>
              <w:szCs w:val="26"/>
            </w:rPr>
            <w:instrText xml:space="preserve"> HYPERLINK \l _Toc9606 </w:instrText>
          </w:r>
          <w:r>
            <w:rPr>
              <w:rFonts w:hint="default" w:ascii="Times New Roman" w:hAnsi="Times New Roman" w:eastAsia="Times New Roman" w:cs="Times New Roman"/>
              <w:szCs w:val="26"/>
            </w:rPr>
            <w:fldChar w:fldCharType="separate"/>
          </w:r>
          <w:r>
            <w:rPr>
              <w:rFonts w:hint="default"/>
            </w:rPr>
            <w:t xml:space="preserve">2.4. </w:t>
          </w:r>
          <w:r>
            <w:rPr>
              <w:rFonts w:hint="default"/>
              <w:rtl w:val="0"/>
            </w:rPr>
            <w:t>Ứng dụng</w:t>
          </w:r>
          <w:r>
            <w:tab/>
          </w:r>
          <w:r>
            <w:fldChar w:fldCharType="begin"/>
          </w:r>
          <w:r>
            <w:instrText xml:space="preserve"> PAGEREF _Toc9606 </w:instrText>
          </w:r>
          <w:r>
            <w:fldChar w:fldCharType="separate"/>
          </w:r>
          <w:r>
            <w:t>8</w:t>
          </w:r>
          <w:r>
            <w:fldChar w:fldCharType="end"/>
          </w:r>
          <w:r>
            <w:rPr>
              <w:rFonts w:hint="default" w:ascii="Times New Roman" w:hAnsi="Times New Roman" w:eastAsia="Times New Roman" w:cs="Times New Roman"/>
              <w:szCs w:val="26"/>
            </w:rPr>
            <w:fldChar w:fldCharType="end"/>
          </w:r>
        </w:p>
        <w:p>
          <w:pPr>
            <w:pStyle w:val="14"/>
            <w:tabs>
              <w:tab w:val="right" w:leader="dot" w:pos="9071"/>
            </w:tabs>
          </w:pPr>
          <w:r>
            <w:rPr>
              <w:rFonts w:hint="default" w:ascii="Times New Roman" w:hAnsi="Times New Roman" w:eastAsia="Times New Roman" w:cs="Times New Roman"/>
              <w:szCs w:val="26"/>
            </w:rPr>
            <w:fldChar w:fldCharType="begin"/>
          </w:r>
          <w:r>
            <w:rPr>
              <w:rFonts w:hint="default" w:ascii="Times New Roman" w:hAnsi="Times New Roman" w:eastAsia="Times New Roman" w:cs="Times New Roman"/>
              <w:szCs w:val="26"/>
            </w:rPr>
            <w:instrText xml:space="preserve"> HYPERLINK \l _Toc30090 </w:instrText>
          </w:r>
          <w:r>
            <w:rPr>
              <w:rFonts w:hint="default" w:ascii="Times New Roman" w:hAnsi="Times New Roman" w:eastAsia="Times New Roman" w:cs="Times New Roman"/>
              <w:szCs w:val="26"/>
            </w:rPr>
            <w:fldChar w:fldCharType="separate"/>
          </w:r>
          <w:r>
            <w:rPr>
              <w:rFonts w:hint="default"/>
              <w:rtl w:val="0"/>
            </w:rPr>
            <w:t>Chương 2: Kế hoạch thực hiện</w:t>
          </w:r>
          <w:r>
            <w:tab/>
          </w:r>
          <w:r>
            <w:fldChar w:fldCharType="begin"/>
          </w:r>
          <w:r>
            <w:instrText xml:space="preserve"> PAGEREF _Toc30090 </w:instrText>
          </w:r>
          <w:r>
            <w:fldChar w:fldCharType="separate"/>
          </w:r>
          <w:r>
            <w:t>9</w:t>
          </w:r>
          <w:r>
            <w:fldChar w:fldCharType="end"/>
          </w:r>
          <w:r>
            <w:rPr>
              <w:rFonts w:hint="default" w:ascii="Times New Roman" w:hAnsi="Times New Roman" w:eastAsia="Times New Roman" w:cs="Times New Roman"/>
              <w:szCs w:val="26"/>
            </w:rPr>
            <w:fldChar w:fldCharType="end"/>
          </w:r>
        </w:p>
        <w:p>
          <w:pPr>
            <w:pStyle w:val="15"/>
            <w:tabs>
              <w:tab w:val="right" w:leader="dot" w:pos="9071"/>
            </w:tabs>
          </w:pPr>
          <w:r>
            <w:rPr>
              <w:rFonts w:hint="default" w:ascii="Times New Roman" w:hAnsi="Times New Roman" w:eastAsia="Times New Roman" w:cs="Times New Roman"/>
              <w:szCs w:val="26"/>
            </w:rPr>
            <w:fldChar w:fldCharType="begin"/>
          </w:r>
          <w:r>
            <w:rPr>
              <w:rFonts w:hint="default" w:ascii="Times New Roman" w:hAnsi="Times New Roman" w:eastAsia="Times New Roman" w:cs="Times New Roman"/>
              <w:szCs w:val="26"/>
            </w:rPr>
            <w:instrText xml:space="preserve"> HYPERLINK \l _Toc4260 </w:instrText>
          </w:r>
          <w:r>
            <w:rPr>
              <w:rFonts w:hint="default" w:ascii="Times New Roman" w:hAnsi="Times New Roman" w:eastAsia="Times New Roman" w:cs="Times New Roman"/>
              <w:szCs w:val="26"/>
            </w:rPr>
            <w:fldChar w:fldCharType="separate"/>
          </w:r>
          <w:r>
            <w:t xml:space="preserve">1. </w:t>
          </w:r>
          <w:r>
            <w:rPr>
              <w:rFonts w:hint="default"/>
              <w:rtl w:val="0"/>
            </w:rPr>
            <w:t>Kế hoạch thực hiện</w:t>
          </w:r>
          <w:r>
            <w:tab/>
          </w:r>
          <w:r>
            <w:fldChar w:fldCharType="begin"/>
          </w:r>
          <w:r>
            <w:instrText xml:space="preserve"> PAGEREF _Toc4260 </w:instrText>
          </w:r>
          <w:r>
            <w:fldChar w:fldCharType="separate"/>
          </w:r>
          <w:r>
            <w:t>9</w:t>
          </w:r>
          <w:r>
            <w:fldChar w:fldCharType="end"/>
          </w:r>
          <w:r>
            <w:rPr>
              <w:rFonts w:hint="default" w:ascii="Times New Roman" w:hAnsi="Times New Roman" w:eastAsia="Times New Roman" w:cs="Times New Roman"/>
              <w:szCs w:val="26"/>
            </w:rPr>
            <w:fldChar w:fldCharType="end"/>
          </w:r>
        </w:p>
        <w:p>
          <w:pPr>
            <w:pStyle w:val="15"/>
            <w:tabs>
              <w:tab w:val="right" w:leader="dot" w:pos="9071"/>
            </w:tabs>
          </w:pPr>
          <w:r>
            <w:rPr>
              <w:rFonts w:hint="default" w:ascii="Times New Roman" w:hAnsi="Times New Roman" w:eastAsia="Times New Roman" w:cs="Times New Roman"/>
              <w:szCs w:val="26"/>
            </w:rPr>
            <w:fldChar w:fldCharType="begin"/>
          </w:r>
          <w:r>
            <w:rPr>
              <w:rFonts w:hint="default" w:ascii="Times New Roman" w:hAnsi="Times New Roman" w:eastAsia="Times New Roman" w:cs="Times New Roman"/>
              <w:szCs w:val="26"/>
            </w:rPr>
            <w:instrText xml:space="preserve"> HYPERLINK \l _Toc13782 </w:instrText>
          </w:r>
          <w:r>
            <w:rPr>
              <w:rFonts w:hint="default" w:ascii="Times New Roman" w:hAnsi="Times New Roman" w:eastAsia="Times New Roman" w:cs="Times New Roman"/>
              <w:szCs w:val="26"/>
            </w:rPr>
            <w:fldChar w:fldCharType="separate"/>
          </w:r>
          <w:r>
            <w:rPr>
              <w:rFonts w:hint="default"/>
            </w:rPr>
            <w:t xml:space="preserve">2. </w:t>
          </w:r>
          <w:r>
            <w:rPr>
              <w:rFonts w:hint="default"/>
              <w:rtl w:val="0"/>
            </w:rPr>
            <w:t>Phân công công việc</w:t>
          </w:r>
          <w:r>
            <w:tab/>
          </w:r>
          <w:r>
            <w:fldChar w:fldCharType="begin"/>
          </w:r>
          <w:r>
            <w:instrText xml:space="preserve"> PAGEREF _Toc13782 </w:instrText>
          </w:r>
          <w:r>
            <w:fldChar w:fldCharType="separate"/>
          </w:r>
          <w:r>
            <w:t>9</w:t>
          </w:r>
          <w:r>
            <w:fldChar w:fldCharType="end"/>
          </w:r>
          <w:r>
            <w:rPr>
              <w:rFonts w:hint="default" w:ascii="Times New Roman" w:hAnsi="Times New Roman" w:eastAsia="Times New Roman" w:cs="Times New Roman"/>
              <w:szCs w:val="26"/>
            </w:rPr>
            <w:fldChar w:fldCharType="end"/>
          </w:r>
        </w:p>
        <w:p>
          <w:pPr>
            <w:pStyle w:val="14"/>
            <w:tabs>
              <w:tab w:val="right" w:leader="dot" w:pos="9071"/>
            </w:tabs>
          </w:pPr>
          <w:r>
            <w:rPr>
              <w:rFonts w:hint="default" w:ascii="Times New Roman" w:hAnsi="Times New Roman" w:eastAsia="Times New Roman" w:cs="Times New Roman"/>
              <w:szCs w:val="26"/>
            </w:rPr>
            <w:fldChar w:fldCharType="begin"/>
          </w:r>
          <w:r>
            <w:rPr>
              <w:rFonts w:hint="default" w:ascii="Times New Roman" w:hAnsi="Times New Roman" w:eastAsia="Times New Roman" w:cs="Times New Roman"/>
              <w:szCs w:val="26"/>
            </w:rPr>
            <w:instrText xml:space="preserve"> HYPERLINK \l _Toc23280 </w:instrText>
          </w:r>
          <w:r>
            <w:rPr>
              <w:rFonts w:hint="default" w:ascii="Times New Roman" w:hAnsi="Times New Roman" w:eastAsia="Times New Roman" w:cs="Times New Roman"/>
              <w:szCs w:val="26"/>
            </w:rPr>
            <w:fldChar w:fldCharType="separate"/>
          </w:r>
          <w:r>
            <w:rPr>
              <w:rFonts w:hint="default"/>
              <w:rtl w:val="0"/>
            </w:rPr>
            <w:t>Chương 3: Thiết kế phần mềm</w:t>
          </w:r>
          <w:r>
            <w:tab/>
          </w:r>
          <w:r>
            <w:fldChar w:fldCharType="begin"/>
          </w:r>
          <w:r>
            <w:instrText xml:space="preserve"> PAGEREF _Toc23280 </w:instrText>
          </w:r>
          <w:r>
            <w:fldChar w:fldCharType="separate"/>
          </w:r>
          <w:r>
            <w:t>11</w:t>
          </w:r>
          <w:r>
            <w:fldChar w:fldCharType="end"/>
          </w:r>
          <w:r>
            <w:rPr>
              <w:rFonts w:hint="default" w:ascii="Times New Roman" w:hAnsi="Times New Roman" w:eastAsia="Times New Roman" w:cs="Times New Roman"/>
              <w:szCs w:val="26"/>
            </w:rPr>
            <w:fldChar w:fldCharType="end"/>
          </w:r>
        </w:p>
        <w:p>
          <w:pPr>
            <w:pStyle w:val="15"/>
            <w:tabs>
              <w:tab w:val="right" w:leader="dot" w:pos="9071"/>
            </w:tabs>
          </w:pPr>
          <w:r>
            <w:rPr>
              <w:rFonts w:hint="default" w:ascii="Times New Roman" w:hAnsi="Times New Roman" w:eastAsia="Times New Roman" w:cs="Times New Roman"/>
              <w:szCs w:val="26"/>
            </w:rPr>
            <w:fldChar w:fldCharType="begin"/>
          </w:r>
          <w:r>
            <w:rPr>
              <w:rFonts w:hint="default" w:ascii="Times New Roman" w:hAnsi="Times New Roman" w:eastAsia="Times New Roman" w:cs="Times New Roman"/>
              <w:szCs w:val="26"/>
            </w:rPr>
            <w:instrText xml:space="preserve"> HYPERLINK \l _Toc1285 </w:instrText>
          </w:r>
          <w:r>
            <w:rPr>
              <w:rFonts w:hint="default" w:ascii="Times New Roman" w:hAnsi="Times New Roman" w:eastAsia="Times New Roman" w:cs="Times New Roman"/>
              <w:szCs w:val="26"/>
            </w:rPr>
            <w:fldChar w:fldCharType="separate"/>
          </w:r>
          <w:r>
            <w:rPr>
              <w:rFonts w:hint="default"/>
            </w:rPr>
            <w:t xml:space="preserve">1. </w:t>
          </w:r>
          <w:r>
            <w:rPr>
              <w:rFonts w:hint="default"/>
              <w:rtl w:val="0"/>
            </w:rPr>
            <w:t>Thư viện Entity Framework</w:t>
          </w:r>
          <w:r>
            <w:tab/>
          </w:r>
          <w:r>
            <w:fldChar w:fldCharType="begin"/>
          </w:r>
          <w:r>
            <w:instrText xml:space="preserve"> PAGEREF _Toc1285 </w:instrText>
          </w:r>
          <w:r>
            <w:fldChar w:fldCharType="separate"/>
          </w:r>
          <w:r>
            <w:t>11</w:t>
          </w:r>
          <w:r>
            <w:fldChar w:fldCharType="end"/>
          </w:r>
          <w:r>
            <w:rPr>
              <w:rFonts w:hint="default" w:ascii="Times New Roman" w:hAnsi="Times New Roman" w:eastAsia="Times New Roman" w:cs="Times New Roman"/>
              <w:szCs w:val="26"/>
            </w:rPr>
            <w:fldChar w:fldCharType="end"/>
          </w:r>
        </w:p>
        <w:p>
          <w:pPr>
            <w:pStyle w:val="15"/>
            <w:tabs>
              <w:tab w:val="right" w:leader="dot" w:pos="9071"/>
            </w:tabs>
          </w:pPr>
          <w:r>
            <w:rPr>
              <w:rFonts w:hint="default" w:ascii="Times New Roman" w:hAnsi="Times New Roman" w:eastAsia="Times New Roman" w:cs="Times New Roman"/>
              <w:szCs w:val="26"/>
            </w:rPr>
            <w:fldChar w:fldCharType="begin"/>
          </w:r>
          <w:r>
            <w:rPr>
              <w:rFonts w:hint="default" w:ascii="Times New Roman" w:hAnsi="Times New Roman" w:eastAsia="Times New Roman" w:cs="Times New Roman"/>
              <w:szCs w:val="26"/>
            </w:rPr>
            <w:instrText xml:space="preserve"> HYPERLINK \l _Toc29773 </w:instrText>
          </w:r>
          <w:r>
            <w:rPr>
              <w:rFonts w:hint="default" w:ascii="Times New Roman" w:hAnsi="Times New Roman" w:eastAsia="Times New Roman" w:cs="Times New Roman"/>
              <w:szCs w:val="26"/>
            </w:rPr>
            <w:fldChar w:fldCharType="separate"/>
          </w:r>
          <w:r>
            <w:rPr>
              <w:rFonts w:hint="default"/>
            </w:rPr>
            <w:t xml:space="preserve">2. </w:t>
          </w:r>
          <w:r>
            <w:rPr>
              <w:rFonts w:hint="default"/>
              <w:rtl w:val="0"/>
            </w:rPr>
            <w:t>Thiết kế lớp</w:t>
          </w:r>
          <w:r>
            <w:tab/>
          </w:r>
          <w:r>
            <w:fldChar w:fldCharType="begin"/>
          </w:r>
          <w:r>
            <w:instrText xml:space="preserve"> PAGEREF _Toc29773 </w:instrText>
          </w:r>
          <w:r>
            <w:fldChar w:fldCharType="separate"/>
          </w:r>
          <w:r>
            <w:t>11</w:t>
          </w:r>
          <w:r>
            <w:fldChar w:fldCharType="end"/>
          </w:r>
          <w:r>
            <w:rPr>
              <w:rFonts w:hint="default" w:ascii="Times New Roman" w:hAnsi="Times New Roman" w:eastAsia="Times New Roman" w:cs="Times New Roman"/>
              <w:szCs w:val="26"/>
            </w:rPr>
            <w:fldChar w:fldCharType="end"/>
          </w:r>
        </w:p>
        <w:p>
          <w:pPr>
            <w:pStyle w:val="16"/>
            <w:tabs>
              <w:tab w:val="right" w:leader="dot" w:pos="9071"/>
            </w:tabs>
          </w:pPr>
          <w:r>
            <w:rPr>
              <w:rFonts w:hint="default" w:ascii="Times New Roman" w:hAnsi="Times New Roman" w:eastAsia="Times New Roman" w:cs="Times New Roman"/>
              <w:szCs w:val="26"/>
            </w:rPr>
            <w:fldChar w:fldCharType="begin"/>
          </w:r>
          <w:r>
            <w:rPr>
              <w:rFonts w:hint="default" w:ascii="Times New Roman" w:hAnsi="Times New Roman" w:eastAsia="Times New Roman" w:cs="Times New Roman"/>
              <w:szCs w:val="26"/>
            </w:rPr>
            <w:instrText xml:space="preserve"> HYPERLINK \l _Toc28878 </w:instrText>
          </w:r>
          <w:r>
            <w:rPr>
              <w:rFonts w:hint="default" w:ascii="Times New Roman" w:hAnsi="Times New Roman" w:eastAsia="Times New Roman" w:cs="Times New Roman"/>
              <w:szCs w:val="26"/>
            </w:rPr>
            <w:fldChar w:fldCharType="separate"/>
          </w:r>
          <w:r>
            <w:rPr>
              <w:rFonts w:hint="default"/>
              <w:rtl w:val="0"/>
              <w:lang w:val="en-GB"/>
            </w:rPr>
            <w:t xml:space="preserve">2.1. </w:t>
          </w:r>
          <w:r>
            <w:rPr>
              <w:rFonts w:hint="default"/>
              <w:rtl w:val="0"/>
            </w:rPr>
            <w:t>Các lớp sử dụng trong chương trình</w:t>
          </w:r>
          <w:r>
            <w:tab/>
          </w:r>
          <w:r>
            <w:fldChar w:fldCharType="begin"/>
          </w:r>
          <w:r>
            <w:instrText xml:space="preserve"> PAGEREF _Toc28878 </w:instrText>
          </w:r>
          <w:r>
            <w:fldChar w:fldCharType="separate"/>
          </w:r>
          <w:r>
            <w:t>11</w:t>
          </w:r>
          <w:r>
            <w:fldChar w:fldCharType="end"/>
          </w:r>
          <w:r>
            <w:rPr>
              <w:rFonts w:hint="default" w:ascii="Times New Roman" w:hAnsi="Times New Roman" w:eastAsia="Times New Roman" w:cs="Times New Roman"/>
              <w:szCs w:val="26"/>
            </w:rPr>
            <w:fldChar w:fldCharType="end"/>
          </w:r>
        </w:p>
        <w:p>
          <w:pPr>
            <w:pStyle w:val="16"/>
            <w:tabs>
              <w:tab w:val="right" w:leader="dot" w:pos="9071"/>
            </w:tabs>
          </w:pPr>
          <w:r>
            <w:rPr>
              <w:rFonts w:hint="default" w:ascii="Times New Roman" w:hAnsi="Times New Roman" w:eastAsia="Times New Roman" w:cs="Times New Roman"/>
              <w:szCs w:val="26"/>
            </w:rPr>
            <w:fldChar w:fldCharType="begin"/>
          </w:r>
          <w:r>
            <w:rPr>
              <w:rFonts w:hint="default" w:ascii="Times New Roman" w:hAnsi="Times New Roman" w:eastAsia="Times New Roman" w:cs="Times New Roman"/>
              <w:szCs w:val="26"/>
            </w:rPr>
            <w:instrText xml:space="preserve"> HYPERLINK \l _Toc9075 </w:instrText>
          </w:r>
          <w:r>
            <w:rPr>
              <w:rFonts w:hint="default" w:ascii="Times New Roman" w:hAnsi="Times New Roman" w:eastAsia="Times New Roman" w:cs="Times New Roman"/>
              <w:szCs w:val="26"/>
            </w:rPr>
            <w:fldChar w:fldCharType="separate"/>
          </w:r>
          <w:r>
            <w:rPr>
              <w:rFonts w:hint="default"/>
              <w:rtl w:val="0"/>
              <w:lang w:val="en-GB"/>
            </w:rPr>
            <w:t xml:space="preserve">2.2. </w:t>
          </w:r>
          <w:r>
            <w:rPr>
              <w:rFonts w:hint="default"/>
              <w:rtl w:val="0"/>
            </w:rPr>
            <w:t>Mô tả các phương thức trong một lớp</w:t>
          </w:r>
          <w:r>
            <w:tab/>
          </w:r>
          <w:r>
            <w:fldChar w:fldCharType="begin"/>
          </w:r>
          <w:r>
            <w:instrText xml:space="preserve"> PAGEREF _Toc9075 </w:instrText>
          </w:r>
          <w:r>
            <w:fldChar w:fldCharType="separate"/>
          </w:r>
          <w:r>
            <w:t>13</w:t>
          </w:r>
          <w:r>
            <w:fldChar w:fldCharType="end"/>
          </w:r>
          <w:r>
            <w:rPr>
              <w:rFonts w:hint="default" w:ascii="Times New Roman" w:hAnsi="Times New Roman" w:eastAsia="Times New Roman" w:cs="Times New Roman"/>
              <w:szCs w:val="26"/>
            </w:rPr>
            <w:fldChar w:fldCharType="end"/>
          </w:r>
        </w:p>
        <w:p>
          <w:pPr>
            <w:pStyle w:val="15"/>
            <w:tabs>
              <w:tab w:val="right" w:leader="dot" w:pos="9071"/>
            </w:tabs>
          </w:pPr>
          <w:r>
            <w:rPr>
              <w:rFonts w:hint="default" w:ascii="Times New Roman" w:hAnsi="Times New Roman" w:eastAsia="Times New Roman" w:cs="Times New Roman"/>
              <w:szCs w:val="26"/>
            </w:rPr>
            <w:fldChar w:fldCharType="begin"/>
          </w:r>
          <w:r>
            <w:rPr>
              <w:rFonts w:hint="default" w:ascii="Times New Roman" w:hAnsi="Times New Roman" w:eastAsia="Times New Roman" w:cs="Times New Roman"/>
              <w:szCs w:val="26"/>
            </w:rPr>
            <w:instrText xml:space="preserve"> HYPERLINK \l _Toc15739 </w:instrText>
          </w:r>
          <w:r>
            <w:rPr>
              <w:rFonts w:hint="default" w:ascii="Times New Roman" w:hAnsi="Times New Roman" w:eastAsia="Times New Roman" w:cs="Times New Roman"/>
              <w:szCs w:val="26"/>
            </w:rPr>
            <w:fldChar w:fldCharType="separate"/>
          </w:r>
          <w:r>
            <w:rPr>
              <w:rFonts w:hint="default"/>
              <w:rtl w:val="0"/>
            </w:rPr>
            <w:t>3. Thiết kế cơ sở dữ liệu</w:t>
          </w:r>
          <w:r>
            <w:tab/>
          </w:r>
          <w:r>
            <w:fldChar w:fldCharType="begin"/>
          </w:r>
          <w:r>
            <w:instrText xml:space="preserve"> PAGEREF _Toc15739 </w:instrText>
          </w:r>
          <w:r>
            <w:fldChar w:fldCharType="separate"/>
          </w:r>
          <w:r>
            <w:t>28</w:t>
          </w:r>
          <w:r>
            <w:fldChar w:fldCharType="end"/>
          </w:r>
          <w:r>
            <w:rPr>
              <w:rFonts w:hint="default" w:ascii="Times New Roman" w:hAnsi="Times New Roman" w:eastAsia="Times New Roman" w:cs="Times New Roman"/>
              <w:szCs w:val="26"/>
            </w:rPr>
            <w:fldChar w:fldCharType="end"/>
          </w:r>
        </w:p>
        <w:p>
          <w:pPr>
            <w:pStyle w:val="15"/>
            <w:tabs>
              <w:tab w:val="right" w:leader="dot" w:pos="9071"/>
            </w:tabs>
          </w:pPr>
          <w:r>
            <w:rPr>
              <w:rFonts w:hint="default" w:ascii="Times New Roman" w:hAnsi="Times New Roman" w:eastAsia="Times New Roman" w:cs="Times New Roman"/>
              <w:szCs w:val="26"/>
            </w:rPr>
            <w:fldChar w:fldCharType="begin"/>
          </w:r>
          <w:r>
            <w:rPr>
              <w:rFonts w:hint="default" w:ascii="Times New Roman" w:hAnsi="Times New Roman" w:eastAsia="Times New Roman" w:cs="Times New Roman"/>
              <w:szCs w:val="26"/>
            </w:rPr>
            <w:instrText xml:space="preserve"> HYPERLINK \l _Toc6697 </w:instrText>
          </w:r>
          <w:r>
            <w:rPr>
              <w:rFonts w:hint="default" w:ascii="Times New Roman" w:hAnsi="Times New Roman" w:eastAsia="Times New Roman" w:cs="Times New Roman"/>
              <w:szCs w:val="26"/>
            </w:rPr>
            <w:fldChar w:fldCharType="separate"/>
          </w:r>
          <w:r>
            <w:rPr>
              <w:rFonts w:hint="default"/>
            </w:rPr>
            <w:t xml:space="preserve">4. </w:t>
          </w:r>
          <w:r>
            <w:rPr>
              <w:rFonts w:hint="default"/>
              <w:rtl w:val="0"/>
            </w:rPr>
            <w:t>Thiết kế giao diện</w:t>
          </w:r>
          <w:r>
            <w:tab/>
          </w:r>
          <w:r>
            <w:fldChar w:fldCharType="begin"/>
          </w:r>
          <w:r>
            <w:instrText xml:space="preserve"> PAGEREF _Toc6697 </w:instrText>
          </w:r>
          <w:r>
            <w:fldChar w:fldCharType="separate"/>
          </w:r>
          <w:r>
            <w:t>31</w:t>
          </w:r>
          <w:r>
            <w:fldChar w:fldCharType="end"/>
          </w:r>
          <w:r>
            <w:rPr>
              <w:rFonts w:hint="default" w:ascii="Times New Roman" w:hAnsi="Times New Roman" w:eastAsia="Times New Roman" w:cs="Times New Roman"/>
              <w:szCs w:val="26"/>
            </w:rPr>
            <w:fldChar w:fldCharType="end"/>
          </w:r>
        </w:p>
        <w:p>
          <w:pPr>
            <w:pStyle w:val="16"/>
            <w:tabs>
              <w:tab w:val="right" w:leader="dot" w:pos="9071"/>
            </w:tabs>
          </w:pPr>
          <w:r>
            <w:rPr>
              <w:rFonts w:hint="default" w:ascii="Times New Roman" w:hAnsi="Times New Roman" w:eastAsia="Times New Roman" w:cs="Times New Roman"/>
              <w:szCs w:val="26"/>
            </w:rPr>
            <w:fldChar w:fldCharType="begin"/>
          </w:r>
          <w:r>
            <w:rPr>
              <w:rFonts w:hint="default" w:ascii="Times New Roman" w:hAnsi="Times New Roman" w:eastAsia="Times New Roman" w:cs="Times New Roman"/>
              <w:szCs w:val="26"/>
            </w:rPr>
            <w:instrText xml:space="preserve"> HYPERLINK \l _Toc442 </w:instrText>
          </w:r>
          <w:r>
            <w:rPr>
              <w:rFonts w:hint="default" w:ascii="Times New Roman" w:hAnsi="Times New Roman" w:eastAsia="Times New Roman" w:cs="Times New Roman"/>
              <w:szCs w:val="26"/>
            </w:rPr>
            <w:fldChar w:fldCharType="separate"/>
          </w:r>
          <w:r>
            <w:rPr>
              <w:rFonts w:hint="default"/>
              <w:rtl w:val="0"/>
            </w:rPr>
            <w:t>4.1. Màn hình chính</w:t>
          </w:r>
          <w:r>
            <w:tab/>
          </w:r>
          <w:r>
            <w:fldChar w:fldCharType="begin"/>
          </w:r>
          <w:r>
            <w:instrText xml:space="preserve"> PAGEREF _Toc442 </w:instrText>
          </w:r>
          <w:r>
            <w:fldChar w:fldCharType="separate"/>
          </w:r>
          <w:r>
            <w:t>31</w:t>
          </w:r>
          <w:r>
            <w:fldChar w:fldCharType="end"/>
          </w:r>
          <w:r>
            <w:rPr>
              <w:rFonts w:hint="default" w:ascii="Times New Roman" w:hAnsi="Times New Roman" w:eastAsia="Times New Roman" w:cs="Times New Roman"/>
              <w:szCs w:val="26"/>
            </w:rPr>
            <w:fldChar w:fldCharType="end"/>
          </w:r>
        </w:p>
        <w:p>
          <w:pPr>
            <w:pStyle w:val="16"/>
            <w:tabs>
              <w:tab w:val="right" w:leader="dot" w:pos="9071"/>
            </w:tabs>
          </w:pPr>
          <w:r>
            <w:rPr>
              <w:rFonts w:hint="default" w:ascii="Times New Roman" w:hAnsi="Times New Roman" w:eastAsia="Times New Roman" w:cs="Times New Roman"/>
              <w:szCs w:val="26"/>
            </w:rPr>
            <w:fldChar w:fldCharType="begin"/>
          </w:r>
          <w:r>
            <w:rPr>
              <w:rFonts w:hint="default" w:ascii="Times New Roman" w:hAnsi="Times New Roman" w:eastAsia="Times New Roman" w:cs="Times New Roman"/>
              <w:szCs w:val="26"/>
            </w:rPr>
            <w:instrText xml:space="preserve"> HYPERLINK \l _Toc6244 </w:instrText>
          </w:r>
          <w:r>
            <w:rPr>
              <w:rFonts w:hint="default" w:ascii="Times New Roman" w:hAnsi="Times New Roman" w:eastAsia="Times New Roman" w:cs="Times New Roman"/>
              <w:szCs w:val="26"/>
            </w:rPr>
            <w:fldChar w:fldCharType="separate"/>
          </w:r>
          <w:r>
            <w:rPr>
              <w:rFonts w:hint="default"/>
              <w:rtl w:val="0"/>
            </w:rPr>
            <w:t>4.2. Tìm kiếm</w:t>
          </w:r>
          <w:r>
            <w:tab/>
          </w:r>
          <w:r>
            <w:fldChar w:fldCharType="begin"/>
          </w:r>
          <w:r>
            <w:instrText xml:space="preserve"> PAGEREF _Toc6244 </w:instrText>
          </w:r>
          <w:r>
            <w:fldChar w:fldCharType="separate"/>
          </w:r>
          <w:r>
            <w:t>31</w:t>
          </w:r>
          <w:r>
            <w:fldChar w:fldCharType="end"/>
          </w:r>
          <w:r>
            <w:rPr>
              <w:rFonts w:hint="default" w:ascii="Times New Roman" w:hAnsi="Times New Roman" w:eastAsia="Times New Roman" w:cs="Times New Roman"/>
              <w:szCs w:val="26"/>
            </w:rPr>
            <w:fldChar w:fldCharType="end"/>
          </w:r>
        </w:p>
        <w:p>
          <w:pPr>
            <w:pStyle w:val="16"/>
            <w:tabs>
              <w:tab w:val="right" w:leader="dot" w:pos="9071"/>
            </w:tabs>
          </w:pPr>
          <w:r>
            <w:rPr>
              <w:rFonts w:hint="default" w:ascii="Times New Roman" w:hAnsi="Times New Roman" w:eastAsia="Times New Roman" w:cs="Times New Roman"/>
              <w:szCs w:val="26"/>
            </w:rPr>
            <w:fldChar w:fldCharType="begin"/>
          </w:r>
          <w:r>
            <w:rPr>
              <w:rFonts w:hint="default" w:ascii="Times New Roman" w:hAnsi="Times New Roman" w:eastAsia="Times New Roman" w:cs="Times New Roman"/>
              <w:szCs w:val="26"/>
            </w:rPr>
            <w:instrText xml:space="preserve"> HYPERLINK \l _Toc22978 </w:instrText>
          </w:r>
          <w:r>
            <w:rPr>
              <w:rFonts w:hint="default" w:ascii="Times New Roman" w:hAnsi="Times New Roman" w:eastAsia="Times New Roman" w:cs="Times New Roman"/>
              <w:szCs w:val="26"/>
            </w:rPr>
            <w:fldChar w:fldCharType="separate"/>
          </w:r>
          <w:r>
            <w:rPr>
              <w:rFonts w:hint="default"/>
              <w:rtl w:val="0"/>
            </w:rPr>
            <w:t>4.3. Danh sách</w:t>
          </w:r>
          <w:r>
            <w:tab/>
          </w:r>
          <w:r>
            <w:fldChar w:fldCharType="begin"/>
          </w:r>
          <w:r>
            <w:instrText xml:space="preserve"> PAGEREF _Toc22978 </w:instrText>
          </w:r>
          <w:r>
            <w:fldChar w:fldCharType="separate"/>
          </w:r>
          <w:r>
            <w:t>32</w:t>
          </w:r>
          <w:r>
            <w:fldChar w:fldCharType="end"/>
          </w:r>
          <w:r>
            <w:rPr>
              <w:rFonts w:hint="default" w:ascii="Times New Roman" w:hAnsi="Times New Roman" w:eastAsia="Times New Roman" w:cs="Times New Roman"/>
              <w:szCs w:val="26"/>
            </w:rPr>
            <w:fldChar w:fldCharType="end"/>
          </w:r>
        </w:p>
        <w:p>
          <w:pPr>
            <w:pStyle w:val="16"/>
            <w:tabs>
              <w:tab w:val="right" w:leader="dot" w:pos="9071"/>
            </w:tabs>
          </w:pPr>
          <w:r>
            <w:rPr>
              <w:rFonts w:hint="default" w:ascii="Times New Roman" w:hAnsi="Times New Roman" w:eastAsia="Times New Roman" w:cs="Times New Roman"/>
              <w:szCs w:val="26"/>
            </w:rPr>
            <w:fldChar w:fldCharType="begin"/>
          </w:r>
          <w:r>
            <w:rPr>
              <w:rFonts w:hint="default" w:ascii="Times New Roman" w:hAnsi="Times New Roman" w:eastAsia="Times New Roman" w:cs="Times New Roman"/>
              <w:szCs w:val="26"/>
            </w:rPr>
            <w:instrText xml:space="preserve"> HYPERLINK \l _Toc32073 </w:instrText>
          </w:r>
          <w:r>
            <w:rPr>
              <w:rFonts w:hint="default" w:ascii="Times New Roman" w:hAnsi="Times New Roman" w:eastAsia="Times New Roman" w:cs="Times New Roman"/>
              <w:szCs w:val="26"/>
            </w:rPr>
            <w:fldChar w:fldCharType="separate"/>
          </w:r>
          <w:r>
            <w:rPr>
              <w:rFonts w:hint="default"/>
              <w:rtl w:val="0"/>
            </w:rPr>
            <w:t>4.4. Đọc file</w:t>
          </w:r>
          <w:r>
            <w:tab/>
          </w:r>
          <w:r>
            <w:fldChar w:fldCharType="begin"/>
          </w:r>
          <w:r>
            <w:instrText xml:space="preserve"> PAGEREF _Toc32073 </w:instrText>
          </w:r>
          <w:r>
            <w:fldChar w:fldCharType="separate"/>
          </w:r>
          <w:r>
            <w:t>33</w:t>
          </w:r>
          <w:r>
            <w:fldChar w:fldCharType="end"/>
          </w:r>
          <w:r>
            <w:rPr>
              <w:rFonts w:hint="default" w:ascii="Times New Roman" w:hAnsi="Times New Roman" w:eastAsia="Times New Roman" w:cs="Times New Roman"/>
              <w:szCs w:val="26"/>
            </w:rPr>
            <w:fldChar w:fldCharType="end"/>
          </w:r>
        </w:p>
        <w:p>
          <w:pPr>
            <w:pStyle w:val="14"/>
            <w:tabs>
              <w:tab w:val="right" w:leader="dot" w:pos="9071"/>
            </w:tabs>
          </w:pPr>
          <w:r>
            <w:rPr>
              <w:rFonts w:hint="default" w:ascii="Times New Roman" w:hAnsi="Times New Roman" w:eastAsia="Times New Roman" w:cs="Times New Roman"/>
              <w:szCs w:val="26"/>
            </w:rPr>
            <w:fldChar w:fldCharType="begin"/>
          </w:r>
          <w:r>
            <w:rPr>
              <w:rFonts w:hint="default" w:ascii="Times New Roman" w:hAnsi="Times New Roman" w:eastAsia="Times New Roman" w:cs="Times New Roman"/>
              <w:szCs w:val="26"/>
            </w:rPr>
            <w:instrText xml:space="preserve"> HYPERLINK \l _Toc13503 </w:instrText>
          </w:r>
          <w:r>
            <w:rPr>
              <w:rFonts w:hint="default" w:ascii="Times New Roman" w:hAnsi="Times New Roman" w:eastAsia="Times New Roman" w:cs="Times New Roman"/>
              <w:szCs w:val="26"/>
            </w:rPr>
            <w:fldChar w:fldCharType="separate"/>
          </w:r>
          <w:r>
            <w:rPr>
              <w:rFonts w:hint="default"/>
              <w:rtl w:val="0"/>
            </w:rPr>
            <w:t>Chương 4: Cài đặt và kiểm thử</w:t>
          </w:r>
          <w:r>
            <w:tab/>
          </w:r>
          <w:r>
            <w:fldChar w:fldCharType="begin"/>
          </w:r>
          <w:r>
            <w:instrText xml:space="preserve"> PAGEREF _Toc13503 </w:instrText>
          </w:r>
          <w:r>
            <w:fldChar w:fldCharType="separate"/>
          </w:r>
          <w:r>
            <w:t>35</w:t>
          </w:r>
          <w:r>
            <w:fldChar w:fldCharType="end"/>
          </w:r>
          <w:r>
            <w:rPr>
              <w:rFonts w:hint="default" w:ascii="Times New Roman" w:hAnsi="Times New Roman" w:eastAsia="Times New Roman" w:cs="Times New Roman"/>
              <w:szCs w:val="26"/>
            </w:rPr>
            <w:fldChar w:fldCharType="end"/>
          </w:r>
        </w:p>
        <w:p>
          <w:pPr>
            <w:pStyle w:val="14"/>
            <w:tabs>
              <w:tab w:val="right" w:leader="dot" w:pos="9071"/>
            </w:tabs>
          </w:pPr>
          <w:r>
            <w:rPr>
              <w:rFonts w:hint="default" w:ascii="Times New Roman" w:hAnsi="Times New Roman" w:eastAsia="Times New Roman" w:cs="Times New Roman"/>
              <w:szCs w:val="26"/>
            </w:rPr>
            <w:fldChar w:fldCharType="begin"/>
          </w:r>
          <w:r>
            <w:rPr>
              <w:rFonts w:hint="default" w:ascii="Times New Roman" w:hAnsi="Times New Roman" w:eastAsia="Times New Roman" w:cs="Times New Roman"/>
              <w:szCs w:val="26"/>
            </w:rPr>
            <w:instrText xml:space="preserve"> HYPERLINK \l _Toc23914 </w:instrText>
          </w:r>
          <w:r>
            <w:rPr>
              <w:rFonts w:hint="default" w:ascii="Times New Roman" w:hAnsi="Times New Roman" w:eastAsia="Times New Roman" w:cs="Times New Roman"/>
              <w:szCs w:val="26"/>
            </w:rPr>
            <w:fldChar w:fldCharType="separate"/>
          </w:r>
          <w:r>
            <w:rPr>
              <w:rFonts w:hint="default"/>
              <w:rtl w:val="0"/>
            </w:rPr>
            <w:t>Chương 5: Kết luận và hướng phát triển</w:t>
          </w:r>
          <w:r>
            <w:tab/>
          </w:r>
          <w:r>
            <w:fldChar w:fldCharType="begin"/>
          </w:r>
          <w:r>
            <w:instrText xml:space="preserve"> PAGEREF _Toc23914 </w:instrText>
          </w:r>
          <w:r>
            <w:fldChar w:fldCharType="separate"/>
          </w:r>
          <w:r>
            <w:t>39</w:t>
          </w:r>
          <w:r>
            <w:fldChar w:fldCharType="end"/>
          </w:r>
          <w:r>
            <w:rPr>
              <w:rFonts w:hint="default" w:ascii="Times New Roman" w:hAnsi="Times New Roman" w:eastAsia="Times New Roman" w:cs="Times New Roman"/>
              <w:szCs w:val="26"/>
            </w:rPr>
            <w:fldChar w:fldCharType="end"/>
          </w:r>
        </w:p>
        <w:p>
          <w:pPr>
            <w:pStyle w:val="15"/>
            <w:tabs>
              <w:tab w:val="right" w:leader="dot" w:pos="9071"/>
            </w:tabs>
          </w:pPr>
          <w:r>
            <w:rPr>
              <w:rFonts w:hint="default" w:ascii="Times New Roman" w:hAnsi="Times New Roman" w:eastAsia="Times New Roman" w:cs="Times New Roman"/>
              <w:szCs w:val="26"/>
            </w:rPr>
            <w:fldChar w:fldCharType="begin"/>
          </w:r>
          <w:r>
            <w:rPr>
              <w:rFonts w:hint="default" w:ascii="Times New Roman" w:hAnsi="Times New Roman" w:eastAsia="Times New Roman" w:cs="Times New Roman"/>
              <w:szCs w:val="26"/>
            </w:rPr>
            <w:instrText xml:space="preserve"> HYPERLINK \l _Toc5810 </w:instrText>
          </w:r>
          <w:r>
            <w:rPr>
              <w:rFonts w:hint="default" w:ascii="Times New Roman" w:hAnsi="Times New Roman" w:eastAsia="Times New Roman" w:cs="Times New Roman"/>
              <w:szCs w:val="26"/>
            </w:rPr>
            <w:fldChar w:fldCharType="separate"/>
          </w:r>
          <w:r>
            <w:rPr>
              <w:rFonts w:hint="default"/>
            </w:rPr>
            <w:t xml:space="preserve">1. </w:t>
          </w:r>
          <w:r>
            <w:rPr>
              <w:rFonts w:hint="default"/>
              <w:rtl w:val="0"/>
            </w:rPr>
            <w:t>Kết luận</w:t>
          </w:r>
          <w:r>
            <w:tab/>
          </w:r>
          <w:r>
            <w:fldChar w:fldCharType="begin"/>
          </w:r>
          <w:r>
            <w:instrText xml:space="preserve"> PAGEREF _Toc5810 </w:instrText>
          </w:r>
          <w:r>
            <w:fldChar w:fldCharType="separate"/>
          </w:r>
          <w:r>
            <w:t>39</w:t>
          </w:r>
          <w:r>
            <w:fldChar w:fldCharType="end"/>
          </w:r>
          <w:r>
            <w:rPr>
              <w:rFonts w:hint="default" w:ascii="Times New Roman" w:hAnsi="Times New Roman" w:eastAsia="Times New Roman" w:cs="Times New Roman"/>
              <w:szCs w:val="26"/>
            </w:rPr>
            <w:fldChar w:fldCharType="end"/>
          </w:r>
        </w:p>
        <w:p>
          <w:pPr>
            <w:pStyle w:val="15"/>
            <w:tabs>
              <w:tab w:val="right" w:leader="dot" w:pos="9071"/>
            </w:tabs>
          </w:pPr>
          <w:r>
            <w:rPr>
              <w:rFonts w:hint="default" w:ascii="Times New Roman" w:hAnsi="Times New Roman" w:eastAsia="Times New Roman" w:cs="Times New Roman"/>
              <w:szCs w:val="26"/>
            </w:rPr>
            <w:fldChar w:fldCharType="begin"/>
          </w:r>
          <w:r>
            <w:rPr>
              <w:rFonts w:hint="default" w:ascii="Times New Roman" w:hAnsi="Times New Roman" w:eastAsia="Times New Roman" w:cs="Times New Roman"/>
              <w:szCs w:val="26"/>
            </w:rPr>
            <w:instrText xml:space="preserve"> HYPERLINK \l _Toc12209 </w:instrText>
          </w:r>
          <w:r>
            <w:rPr>
              <w:rFonts w:hint="default" w:ascii="Times New Roman" w:hAnsi="Times New Roman" w:eastAsia="Times New Roman" w:cs="Times New Roman"/>
              <w:szCs w:val="26"/>
            </w:rPr>
            <w:fldChar w:fldCharType="separate"/>
          </w:r>
          <w:r>
            <w:rPr>
              <w:rFonts w:hint="default"/>
            </w:rPr>
            <w:t xml:space="preserve">2. </w:t>
          </w:r>
          <w:r>
            <w:rPr>
              <w:rFonts w:hint="default"/>
              <w:rtl w:val="0"/>
            </w:rPr>
            <w:t>Hướng phát triển</w:t>
          </w:r>
          <w:r>
            <w:tab/>
          </w:r>
          <w:r>
            <w:fldChar w:fldCharType="begin"/>
          </w:r>
          <w:r>
            <w:instrText xml:space="preserve"> PAGEREF _Toc12209 </w:instrText>
          </w:r>
          <w:r>
            <w:fldChar w:fldCharType="separate"/>
          </w:r>
          <w:r>
            <w:t>39</w:t>
          </w:r>
          <w:r>
            <w:fldChar w:fldCharType="end"/>
          </w:r>
          <w:r>
            <w:rPr>
              <w:rFonts w:hint="default" w:ascii="Times New Roman" w:hAnsi="Times New Roman" w:eastAsia="Times New Roman" w:cs="Times New Roman"/>
              <w:szCs w:val="26"/>
            </w:rPr>
            <w:fldChar w:fldCharType="end"/>
          </w:r>
        </w:p>
        <w:p>
          <w:pPr>
            <w:pStyle w:val="14"/>
            <w:tabs>
              <w:tab w:val="right" w:leader="dot" w:pos="9071"/>
            </w:tabs>
          </w:pPr>
          <w:r>
            <w:rPr>
              <w:rFonts w:hint="default" w:ascii="Times New Roman" w:hAnsi="Times New Roman" w:eastAsia="Times New Roman" w:cs="Times New Roman"/>
              <w:szCs w:val="26"/>
            </w:rPr>
            <w:fldChar w:fldCharType="begin"/>
          </w:r>
          <w:r>
            <w:rPr>
              <w:rFonts w:hint="default" w:ascii="Times New Roman" w:hAnsi="Times New Roman" w:eastAsia="Times New Roman" w:cs="Times New Roman"/>
              <w:szCs w:val="26"/>
            </w:rPr>
            <w:instrText xml:space="preserve"> HYPERLINK \l _Toc14876 </w:instrText>
          </w:r>
          <w:r>
            <w:rPr>
              <w:rFonts w:hint="default" w:ascii="Times New Roman" w:hAnsi="Times New Roman" w:eastAsia="Times New Roman" w:cs="Times New Roman"/>
              <w:szCs w:val="26"/>
            </w:rPr>
            <w:fldChar w:fldCharType="separate"/>
          </w:r>
          <w:r>
            <w:rPr>
              <w:rFonts w:hint="default"/>
              <w:rtl w:val="0"/>
            </w:rPr>
            <w:t>Tài liệu tham khảo</w:t>
          </w:r>
          <w:r>
            <w:tab/>
          </w:r>
          <w:r>
            <w:fldChar w:fldCharType="begin"/>
          </w:r>
          <w:r>
            <w:instrText xml:space="preserve"> PAGEREF _Toc14876 </w:instrText>
          </w:r>
          <w:r>
            <w:fldChar w:fldCharType="separate"/>
          </w:r>
          <w:r>
            <w:t>40</w:t>
          </w:r>
          <w:r>
            <w:fldChar w:fldCharType="end"/>
          </w:r>
          <w:r>
            <w:rPr>
              <w:rFonts w:hint="default" w:ascii="Times New Roman" w:hAnsi="Times New Roman" w:eastAsia="Times New Roman" w:cs="Times New Roman"/>
              <w:szCs w:val="26"/>
            </w:rPr>
            <w:fldChar w:fldCharType="end"/>
          </w:r>
        </w:p>
        <w:p>
          <w:pPr>
            <w:keepNext w:val="0"/>
            <w:keepLines w:val="0"/>
            <w:pageBreakBefore w:val="0"/>
            <w:widowControl/>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b/>
              <w:sz w:val="26"/>
              <w:szCs w:val="26"/>
            </w:rPr>
          </w:pPr>
          <w:r>
            <w:rPr>
              <w:rFonts w:hint="default" w:ascii="Times New Roman" w:hAnsi="Times New Roman" w:eastAsia="Times New Roman" w:cs="Times New Roman"/>
              <w:szCs w:val="26"/>
            </w:rPr>
            <w:fldChar w:fldCharType="end"/>
          </w:r>
        </w:p>
      </w:sdtContent>
    </w:sdt>
    <w:p>
      <w:pPr>
        <w:keepNext w:val="0"/>
        <w:keepLines w:val="0"/>
        <w:pageBreakBefore w:val="0"/>
        <w:widowControl/>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b/>
          <w:sz w:val="26"/>
          <w:szCs w:val="26"/>
        </w:rPr>
      </w:pPr>
    </w:p>
    <w:p>
      <w:pPr>
        <w:keepNext w:val="0"/>
        <w:keepLines w:val="0"/>
        <w:pageBreakBefore w:val="0"/>
        <w:widowControl/>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b/>
          <w:sz w:val="26"/>
          <w:szCs w:val="26"/>
        </w:rPr>
      </w:pPr>
    </w:p>
    <w:p>
      <w:pPr>
        <w:keepNext w:val="0"/>
        <w:keepLines w:val="0"/>
        <w:pageBreakBefore w:val="0"/>
        <w:widowControl/>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b/>
          <w:sz w:val="26"/>
          <w:szCs w:val="26"/>
        </w:rPr>
      </w:pPr>
    </w:p>
    <w:p>
      <w:pPr>
        <w:keepNext w:val="0"/>
        <w:keepLines w:val="0"/>
        <w:pageBreakBefore w:val="0"/>
        <w:widowControl/>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b/>
          <w:sz w:val="26"/>
          <w:szCs w:val="26"/>
        </w:rPr>
      </w:pPr>
    </w:p>
    <w:p>
      <w:pPr>
        <w:keepNext w:val="0"/>
        <w:keepLines w:val="0"/>
        <w:pageBreakBefore w:val="0"/>
        <w:widowControl/>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b/>
          <w:sz w:val="26"/>
          <w:szCs w:val="26"/>
        </w:rPr>
      </w:pPr>
    </w:p>
    <w:p>
      <w:pPr>
        <w:keepNext w:val="0"/>
        <w:keepLines w:val="0"/>
        <w:pageBreakBefore w:val="0"/>
        <w:widowControl/>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b/>
          <w:sz w:val="26"/>
          <w:szCs w:val="26"/>
        </w:rPr>
      </w:pPr>
    </w:p>
    <w:p>
      <w:pPr>
        <w:pStyle w:val="2"/>
        <w:pageBreakBefore w:val="0"/>
        <w:kinsoku/>
        <w:wordWrap/>
        <w:overflowPunct/>
        <w:topLinePunct w:val="0"/>
        <w:autoSpaceDE/>
        <w:autoSpaceDN/>
        <w:bidi w:val="0"/>
        <w:adjustRightInd/>
        <w:snapToGrid/>
        <w:spacing w:before="120" w:after="120" w:line="360" w:lineRule="auto"/>
        <w:jc w:val="center"/>
        <w:textAlignment w:val="auto"/>
        <w:rPr>
          <w:rFonts w:hint="default"/>
          <w:rtl w:val="0"/>
        </w:rPr>
      </w:pPr>
      <w:bookmarkStart w:id="0" w:name="_Toc20405"/>
      <w:r>
        <w:rPr>
          <w:rFonts w:hint="default"/>
          <w:rtl w:val="0"/>
        </w:rPr>
        <w:t>Danh mục hình</w:t>
      </w:r>
      <w:bookmarkEnd w:id="0"/>
    </w:p>
    <w:p>
      <w:pPr>
        <w:pageBreakBefore w:val="0"/>
        <w:kinsoku/>
        <w:wordWrap/>
        <w:overflowPunct/>
        <w:topLinePunct w:val="0"/>
        <w:autoSpaceDE/>
        <w:autoSpaceDN/>
        <w:bidi w:val="0"/>
        <w:adjustRightInd/>
        <w:snapToGrid/>
        <w:spacing w:before="120" w:after="120" w:line="360" w:lineRule="auto"/>
        <w:textAlignment w:val="auto"/>
        <w:rPr>
          <w:rFonts w:hint="default"/>
          <w:rtl w:val="0"/>
        </w:rPr>
      </w:pPr>
    </w:p>
    <w:p>
      <w:pPr>
        <w:pStyle w:val="12"/>
        <w:pageBreakBefore w:val="0"/>
        <w:tabs>
          <w:tab w:val="right" w:leader="dot" w:pos="9071"/>
        </w:tabs>
        <w:kinsoku/>
        <w:wordWrap/>
        <w:overflowPunct/>
        <w:topLinePunct w:val="0"/>
        <w:autoSpaceDE/>
        <w:autoSpaceDN/>
        <w:bidi w:val="0"/>
        <w:adjustRightInd/>
        <w:snapToGrid/>
        <w:spacing w:before="120" w:after="120" w:line="360" w:lineRule="auto"/>
        <w:textAlignment w:val="auto"/>
      </w:pPr>
      <w:r>
        <w:rPr>
          <w:rFonts w:hint="default" w:ascii="Times New Roman" w:hAnsi="Times New Roman" w:eastAsia="Times New Roman" w:cs="Times New Roman"/>
          <w:b/>
          <w:sz w:val="26"/>
          <w:szCs w:val="26"/>
          <w:rtl w:val="0"/>
        </w:rPr>
        <w:fldChar w:fldCharType="begin"/>
      </w:r>
      <w:r>
        <w:rPr>
          <w:rFonts w:hint="default" w:ascii="Times New Roman" w:hAnsi="Times New Roman" w:eastAsia="Times New Roman" w:cs="Times New Roman"/>
          <w:b/>
          <w:sz w:val="26"/>
          <w:szCs w:val="26"/>
          <w:rtl w:val="0"/>
        </w:rPr>
        <w:instrText xml:space="preserve">TOC \t "Subtitle" \h \c</w:instrText>
      </w:r>
      <w:r>
        <w:rPr>
          <w:rFonts w:hint="default" w:ascii="Times New Roman" w:hAnsi="Times New Roman" w:eastAsia="Times New Roman" w:cs="Times New Roman"/>
          <w:b/>
          <w:sz w:val="26"/>
          <w:szCs w:val="26"/>
          <w:rtl w:val="0"/>
        </w:rPr>
        <w:fldChar w:fldCharType="separate"/>
      </w:r>
      <w:r>
        <w:rPr>
          <w:rFonts w:hint="default" w:ascii="Times New Roman" w:hAnsi="Times New Roman" w:eastAsia="Times New Roman" w:cs="Times New Roman"/>
          <w:szCs w:val="26"/>
          <w:rtl w:val="0"/>
        </w:rPr>
        <w:fldChar w:fldCharType="begin"/>
      </w:r>
      <w:r>
        <w:rPr>
          <w:rFonts w:hint="default" w:ascii="Times New Roman" w:hAnsi="Times New Roman" w:eastAsia="Times New Roman" w:cs="Times New Roman"/>
          <w:szCs w:val="26"/>
          <w:rtl w:val="0"/>
        </w:rPr>
        <w:instrText xml:space="preserve"> HYPERLINK \l _Toc26770 </w:instrText>
      </w:r>
      <w:r>
        <w:rPr>
          <w:rFonts w:hint="default" w:ascii="Times New Roman" w:hAnsi="Times New Roman" w:eastAsia="Times New Roman" w:cs="Times New Roman"/>
          <w:szCs w:val="26"/>
          <w:rtl w:val="0"/>
        </w:rPr>
        <w:fldChar w:fldCharType="separate"/>
      </w:r>
      <w:r>
        <w:rPr>
          <w:rFonts w:hint="default"/>
          <w:rtl w:val="0"/>
        </w:rPr>
        <w:t>Hình 1. Entity Framework</w:t>
      </w:r>
      <w:r>
        <w:tab/>
      </w:r>
      <w:r>
        <w:fldChar w:fldCharType="begin"/>
      </w:r>
      <w:r>
        <w:instrText xml:space="preserve"> PAGEREF _Toc26770 </w:instrText>
      </w:r>
      <w:r>
        <w:fldChar w:fldCharType="separate"/>
      </w:r>
      <w:r>
        <w:t>11</w:t>
      </w:r>
      <w:r>
        <w:fldChar w:fldCharType="end"/>
      </w:r>
      <w:r>
        <w:rPr>
          <w:rFonts w:hint="default" w:ascii="Times New Roman" w:hAnsi="Times New Roman" w:eastAsia="Times New Roman" w:cs="Times New Roman"/>
          <w:szCs w:val="26"/>
          <w:rtl w:val="0"/>
        </w:rPr>
        <w:fldChar w:fldCharType="end"/>
      </w:r>
    </w:p>
    <w:p>
      <w:pPr>
        <w:pStyle w:val="12"/>
        <w:pageBreakBefore w:val="0"/>
        <w:tabs>
          <w:tab w:val="right" w:leader="dot" w:pos="9071"/>
        </w:tabs>
        <w:kinsoku/>
        <w:wordWrap/>
        <w:overflowPunct/>
        <w:topLinePunct w:val="0"/>
        <w:autoSpaceDE/>
        <w:autoSpaceDN/>
        <w:bidi w:val="0"/>
        <w:adjustRightInd/>
        <w:snapToGrid/>
        <w:spacing w:before="120" w:after="120" w:line="360" w:lineRule="auto"/>
        <w:textAlignment w:val="auto"/>
      </w:pPr>
      <w:r>
        <w:rPr>
          <w:rFonts w:hint="default" w:ascii="Times New Roman" w:hAnsi="Times New Roman" w:eastAsia="Times New Roman" w:cs="Times New Roman"/>
          <w:szCs w:val="26"/>
          <w:rtl w:val="0"/>
        </w:rPr>
        <w:fldChar w:fldCharType="begin"/>
      </w:r>
      <w:r>
        <w:rPr>
          <w:rFonts w:hint="default" w:ascii="Times New Roman" w:hAnsi="Times New Roman" w:eastAsia="Times New Roman" w:cs="Times New Roman"/>
          <w:szCs w:val="26"/>
          <w:rtl w:val="0"/>
        </w:rPr>
        <w:instrText xml:space="preserve"> HYPERLINK \l _Toc4185 </w:instrText>
      </w:r>
      <w:r>
        <w:rPr>
          <w:rFonts w:hint="default" w:ascii="Times New Roman" w:hAnsi="Times New Roman" w:eastAsia="Times New Roman" w:cs="Times New Roman"/>
          <w:szCs w:val="26"/>
          <w:rtl w:val="0"/>
        </w:rPr>
        <w:fldChar w:fldCharType="separate"/>
      </w:r>
      <w:r>
        <w:rPr>
          <w:rFonts w:hint="default"/>
          <w:rtl w:val="0"/>
        </w:rPr>
        <w:t>Hình 2. Mô hình diagram</w:t>
      </w:r>
      <w:r>
        <w:tab/>
      </w:r>
      <w:r>
        <w:fldChar w:fldCharType="begin"/>
      </w:r>
      <w:r>
        <w:instrText xml:space="preserve"> PAGEREF _Toc4185 </w:instrText>
      </w:r>
      <w:r>
        <w:fldChar w:fldCharType="separate"/>
      </w:r>
      <w:r>
        <w:t>26</w:t>
      </w:r>
      <w:r>
        <w:fldChar w:fldCharType="end"/>
      </w:r>
      <w:r>
        <w:rPr>
          <w:rFonts w:hint="default" w:ascii="Times New Roman" w:hAnsi="Times New Roman" w:eastAsia="Times New Roman" w:cs="Times New Roman"/>
          <w:szCs w:val="26"/>
          <w:rtl w:val="0"/>
        </w:rPr>
        <w:fldChar w:fldCharType="end"/>
      </w:r>
    </w:p>
    <w:p>
      <w:pPr>
        <w:pStyle w:val="12"/>
        <w:pageBreakBefore w:val="0"/>
        <w:tabs>
          <w:tab w:val="right" w:leader="dot" w:pos="9071"/>
        </w:tabs>
        <w:kinsoku/>
        <w:wordWrap/>
        <w:overflowPunct/>
        <w:topLinePunct w:val="0"/>
        <w:autoSpaceDE/>
        <w:autoSpaceDN/>
        <w:bidi w:val="0"/>
        <w:adjustRightInd/>
        <w:snapToGrid/>
        <w:spacing w:before="120" w:after="120" w:line="360" w:lineRule="auto"/>
        <w:textAlignment w:val="auto"/>
      </w:pPr>
      <w:r>
        <w:rPr>
          <w:rFonts w:hint="default" w:ascii="Times New Roman" w:hAnsi="Times New Roman" w:eastAsia="Times New Roman" w:cs="Times New Roman"/>
          <w:szCs w:val="26"/>
          <w:rtl w:val="0"/>
        </w:rPr>
        <w:fldChar w:fldCharType="begin"/>
      </w:r>
      <w:r>
        <w:rPr>
          <w:rFonts w:hint="default" w:ascii="Times New Roman" w:hAnsi="Times New Roman" w:eastAsia="Times New Roman" w:cs="Times New Roman"/>
          <w:szCs w:val="26"/>
          <w:rtl w:val="0"/>
        </w:rPr>
        <w:instrText xml:space="preserve"> HYPERLINK \l _Toc31681 </w:instrText>
      </w:r>
      <w:r>
        <w:rPr>
          <w:rFonts w:hint="default" w:ascii="Times New Roman" w:hAnsi="Times New Roman" w:eastAsia="Times New Roman" w:cs="Times New Roman"/>
          <w:szCs w:val="26"/>
          <w:rtl w:val="0"/>
        </w:rPr>
        <w:fldChar w:fldCharType="separate"/>
      </w:r>
      <w:r>
        <w:rPr>
          <w:rFonts w:hint="default"/>
          <w:rtl w:val="0"/>
        </w:rPr>
        <w:t>Hình 3. Màn hình khởi động khi mở chương trình</w:t>
      </w:r>
      <w:r>
        <w:tab/>
      </w:r>
      <w:r>
        <w:fldChar w:fldCharType="begin"/>
      </w:r>
      <w:r>
        <w:instrText xml:space="preserve"> PAGEREF _Toc31681 </w:instrText>
      </w:r>
      <w:r>
        <w:fldChar w:fldCharType="separate"/>
      </w:r>
      <w:r>
        <w:t>28</w:t>
      </w:r>
      <w:r>
        <w:fldChar w:fldCharType="end"/>
      </w:r>
      <w:r>
        <w:rPr>
          <w:rFonts w:hint="default" w:ascii="Times New Roman" w:hAnsi="Times New Roman" w:eastAsia="Times New Roman" w:cs="Times New Roman"/>
          <w:szCs w:val="26"/>
          <w:rtl w:val="0"/>
        </w:rPr>
        <w:fldChar w:fldCharType="end"/>
      </w:r>
    </w:p>
    <w:p>
      <w:pPr>
        <w:pStyle w:val="12"/>
        <w:pageBreakBefore w:val="0"/>
        <w:tabs>
          <w:tab w:val="right" w:leader="dot" w:pos="9071"/>
        </w:tabs>
        <w:kinsoku/>
        <w:wordWrap/>
        <w:overflowPunct/>
        <w:topLinePunct w:val="0"/>
        <w:autoSpaceDE/>
        <w:autoSpaceDN/>
        <w:bidi w:val="0"/>
        <w:adjustRightInd/>
        <w:snapToGrid/>
        <w:spacing w:before="120" w:after="120" w:line="360" w:lineRule="auto"/>
        <w:textAlignment w:val="auto"/>
      </w:pPr>
      <w:r>
        <w:rPr>
          <w:rFonts w:hint="default" w:ascii="Times New Roman" w:hAnsi="Times New Roman" w:eastAsia="Times New Roman" w:cs="Times New Roman"/>
          <w:szCs w:val="26"/>
          <w:rtl w:val="0"/>
        </w:rPr>
        <w:fldChar w:fldCharType="begin"/>
      </w:r>
      <w:r>
        <w:rPr>
          <w:rFonts w:hint="default" w:ascii="Times New Roman" w:hAnsi="Times New Roman" w:eastAsia="Times New Roman" w:cs="Times New Roman"/>
          <w:szCs w:val="26"/>
          <w:rtl w:val="0"/>
        </w:rPr>
        <w:instrText xml:space="preserve"> HYPERLINK \l _Toc3012 </w:instrText>
      </w:r>
      <w:r>
        <w:rPr>
          <w:rFonts w:hint="default" w:ascii="Times New Roman" w:hAnsi="Times New Roman" w:eastAsia="Times New Roman" w:cs="Times New Roman"/>
          <w:szCs w:val="26"/>
          <w:rtl w:val="0"/>
        </w:rPr>
        <w:fldChar w:fldCharType="separate"/>
      </w:r>
      <w:r>
        <w:rPr>
          <w:rFonts w:hint="default"/>
          <w:rtl w:val="0"/>
        </w:rPr>
        <w:t>Hình 4. Form Library</w:t>
      </w:r>
      <w:r>
        <w:tab/>
      </w:r>
      <w:r>
        <w:fldChar w:fldCharType="begin"/>
      </w:r>
      <w:r>
        <w:instrText xml:space="preserve"> PAGEREF _Toc3012 </w:instrText>
      </w:r>
      <w:r>
        <w:fldChar w:fldCharType="separate"/>
      </w:r>
      <w:r>
        <w:t>29</w:t>
      </w:r>
      <w:r>
        <w:fldChar w:fldCharType="end"/>
      </w:r>
      <w:r>
        <w:rPr>
          <w:rFonts w:hint="default" w:ascii="Times New Roman" w:hAnsi="Times New Roman" w:eastAsia="Times New Roman" w:cs="Times New Roman"/>
          <w:szCs w:val="26"/>
          <w:rtl w:val="0"/>
        </w:rPr>
        <w:fldChar w:fldCharType="end"/>
      </w:r>
    </w:p>
    <w:p>
      <w:pPr>
        <w:pStyle w:val="12"/>
        <w:pageBreakBefore w:val="0"/>
        <w:tabs>
          <w:tab w:val="right" w:leader="dot" w:pos="9071"/>
        </w:tabs>
        <w:kinsoku/>
        <w:wordWrap/>
        <w:overflowPunct/>
        <w:topLinePunct w:val="0"/>
        <w:autoSpaceDE/>
        <w:autoSpaceDN/>
        <w:bidi w:val="0"/>
        <w:adjustRightInd/>
        <w:snapToGrid/>
        <w:spacing w:before="120" w:after="120" w:line="360" w:lineRule="auto"/>
        <w:textAlignment w:val="auto"/>
      </w:pPr>
      <w:r>
        <w:rPr>
          <w:rFonts w:hint="default" w:ascii="Times New Roman" w:hAnsi="Times New Roman" w:eastAsia="Times New Roman" w:cs="Times New Roman"/>
          <w:szCs w:val="26"/>
          <w:rtl w:val="0"/>
        </w:rPr>
        <w:fldChar w:fldCharType="begin"/>
      </w:r>
      <w:r>
        <w:rPr>
          <w:rFonts w:hint="default" w:ascii="Times New Roman" w:hAnsi="Times New Roman" w:eastAsia="Times New Roman" w:cs="Times New Roman"/>
          <w:szCs w:val="26"/>
          <w:rtl w:val="0"/>
        </w:rPr>
        <w:instrText xml:space="preserve"> HYPERLINK \l _Toc13751 </w:instrText>
      </w:r>
      <w:r>
        <w:rPr>
          <w:rFonts w:hint="default" w:ascii="Times New Roman" w:hAnsi="Times New Roman" w:eastAsia="Times New Roman" w:cs="Times New Roman"/>
          <w:szCs w:val="26"/>
          <w:rtl w:val="0"/>
        </w:rPr>
        <w:fldChar w:fldCharType="separate"/>
      </w:r>
      <w:r>
        <w:rPr>
          <w:rFonts w:hint="default"/>
          <w:rtl w:val="0"/>
        </w:rPr>
        <w:t>Hình 5. Form CreateFolder</w:t>
      </w:r>
      <w:r>
        <w:tab/>
      </w:r>
      <w:r>
        <w:fldChar w:fldCharType="begin"/>
      </w:r>
      <w:r>
        <w:instrText xml:space="preserve"> PAGEREF _Toc13751 </w:instrText>
      </w:r>
      <w:r>
        <w:fldChar w:fldCharType="separate"/>
      </w:r>
      <w:r>
        <w:t>30</w:t>
      </w:r>
      <w:r>
        <w:fldChar w:fldCharType="end"/>
      </w:r>
      <w:r>
        <w:rPr>
          <w:rFonts w:hint="default" w:ascii="Times New Roman" w:hAnsi="Times New Roman" w:eastAsia="Times New Roman" w:cs="Times New Roman"/>
          <w:szCs w:val="26"/>
          <w:rtl w:val="0"/>
        </w:rPr>
        <w:fldChar w:fldCharType="end"/>
      </w:r>
    </w:p>
    <w:p>
      <w:pPr>
        <w:pStyle w:val="12"/>
        <w:pageBreakBefore w:val="0"/>
        <w:tabs>
          <w:tab w:val="right" w:leader="dot" w:pos="9071"/>
        </w:tabs>
        <w:kinsoku/>
        <w:wordWrap/>
        <w:overflowPunct/>
        <w:topLinePunct w:val="0"/>
        <w:autoSpaceDE/>
        <w:autoSpaceDN/>
        <w:bidi w:val="0"/>
        <w:adjustRightInd/>
        <w:snapToGrid/>
        <w:spacing w:before="120" w:after="120" w:line="360" w:lineRule="auto"/>
        <w:textAlignment w:val="auto"/>
      </w:pPr>
      <w:r>
        <w:rPr>
          <w:rFonts w:hint="default" w:ascii="Times New Roman" w:hAnsi="Times New Roman" w:eastAsia="Times New Roman" w:cs="Times New Roman"/>
          <w:szCs w:val="26"/>
          <w:rtl w:val="0"/>
        </w:rPr>
        <w:fldChar w:fldCharType="begin"/>
      </w:r>
      <w:r>
        <w:rPr>
          <w:rFonts w:hint="default" w:ascii="Times New Roman" w:hAnsi="Times New Roman" w:eastAsia="Times New Roman" w:cs="Times New Roman"/>
          <w:szCs w:val="26"/>
          <w:rtl w:val="0"/>
        </w:rPr>
        <w:instrText xml:space="preserve"> HYPERLINK \l _Toc30684 </w:instrText>
      </w:r>
      <w:r>
        <w:rPr>
          <w:rFonts w:hint="default" w:ascii="Times New Roman" w:hAnsi="Times New Roman" w:eastAsia="Times New Roman" w:cs="Times New Roman"/>
          <w:szCs w:val="26"/>
          <w:rtl w:val="0"/>
        </w:rPr>
        <w:fldChar w:fldCharType="separate"/>
      </w:r>
      <w:r>
        <w:rPr>
          <w:rFonts w:hint="default"/>
          <w:rtl w:val="0"/>
        </w:rPr>
        <w:t>Hình 6. Form ReadPDF</w:t>
      </w:r>
      <w:r>
        <w:tab/>
      </w:r>
      <w:r>
        <w:fldChar w:fldCharType="begin"/>
      </w:r>
      <w:r>
        <w:instrText xml:space="preserve"> PAGEREF _Toc30684 </w:instrText>
      </w:r>
      <w:r>
        <w:fldChar w:fldCharType="separate"/>
      </w:r>
      <w:r>
        <w:t>31</w:t>
      </w:r>
      <w:r>
        <w:fldChar w:fldCharType="end"/>
      </w:r>
      <w:r>
        <w:rPr>
          <w:rFonts w:hint="default" w:ascii="Times New Roman" w:hAnsi="Times New Roman" w:eastAsia="Times New Roman" w:cs="Times New Roman"/>
          <w:szCs w:val="26"/>
          <w:rtl w:val="0"/>
        </w:rPr>
        <w:fldChar w:fldCharType="end"/>
      </w:r>
    </w:p>
    <w:p>
      <w:pPr>
        <w:pStyle w:val="12"/>
        <w:pageBreakBefore w:val="0"/>
        <w:tabs>
          <w:tab w:val="right" w:leader="dot" w:pos="9071"/>
        </w:tabs>
        <w:kinsoku/>
        <w:wordWrap/>
        <w:overflowPunct/>
        <w:topLinePunct w:val="0"/>
        <w:autoSpaceDE/>
        <w:autoSpaceDN/>
        <w:bidi w:val="0"/>
        <w:adjustRightInd/>
        <w:snapToGrid/>
        <w:spacing w:before="120" w:after="120" w:line="360" w:lineRule="auto"/>
        <w:textAlignment w:val="auto"/>
      </w:pPr>
      <w:r>
        <w:rPr>
          <w:rFonts w:hint="default" w:ascii="Times New Roman" w:hAnsi="Times New Roman" w:eastAsia="Times New Roman" w:cs="Times New Roman"/>
          <w:szCs w:val="26"/>
          <w:rtl w:val="0"/>
        </w:rPr>
        <w:fldChar w:fldCharType="begin"/>
      </w:r>
      <w:r>
        <w:rPr>
          <w:rFonts w:hint="default" w:ascii="Times New Roman" w:hAnsi="Times New Roman" w:eastAsia="Times New Roman" w:cs="Times New Roman"/>
          <w:szCs w:val="26"/>
          <w:rtl w:val="0"/>
        </w:rPr>
        <w:instrText xml:space="preserve"> HYPERLINK \l _Toc18333 </w:instrText>
      </w:r>
      <w:r>
        <w:rPr>
          <w:rFonts w:hint="default" w:ascii="Times New Roman" w:hAnsi="Times New Roman" w:eastAsia="Times New Roman" w:cs="Times New Roman"/>
          <w:szCs w:val="26"/>
          <w:rtl w:val="0"/>
        </w:rPr>
        <w:fldChar w:fldCharType="separate"/>
      </w:r>
      <w:r>
        <w:rPr>
          <w:rFonts w:hint="default"/>
          <w:rtl w:val="0"/>
        </w:rPr>
        <w:t>Hình 7. Tạo database trong sql server</w:t>
      </w:r>
      <w:r>
        <w:tab/>
      </w:r>
      <w:r>
        <w:fldChar w:fldCharType="begin"/>
      </w:r>
      <w:r>
        <w:instrText xml:space="preserve"> PAGEREF _Toc18333 </w:instrText>
      </w:r>
      <w:r>
        <w:fldChar w:fldCharType="separate"/>
      </w:r>
      <w:r>
        <w:t>32</w:t>
      </w:r>
      <w:r>
        <w:fldChar w:fldCharType="end"/>
      </w:r>
      <w:r>
        <w:rPr>
          <w:rFonts w:hint="default" w:ascii="Times New Roman" w:hAnsi="Times New Roman" w:eastAsia="Times New Roman" w:cs="Times New Roman"/>
          <w:szCs w:val="26"/>
          <w:rtl w:val="0"/>
        </w:rPr>
        <w:fldChar w:fldCharType="end"/>
      </w:r>
    </w:p>
    <w:p>
      <w:pPr>
        <w:pStyle w:val="12"/>
        <w:pageBreakBefore w:val="0"/>
        <w:tabs>
          <w:tab w:val="right" w:leader="dot" w:pos="9071"/>
        </w:tabs>
        <w:kinsoku/>
        <w:wordWrap/>
        <w:overflowPunct/>
        <w:topLinePunct w:val="0"/>
        <w:autoSpaceDE/>
        <w:autoSpaceDN/>
        <w:bidi w:val="0"/>
        <w:adjustRightInd/>
        <w:snapToGrid/>
        <w:spacing w:before="120" w:after="120" w:line="360" w:lineRule="auto"/>
        <w:textAlignment w:val="auto"/>
      </w:pPr>
      <w:r>
        <w:rPr>
          <w:rFonts w:hint="default" w:ascii="Times New Roman" w:hAnsi="Times New Roman" w:eastAsia="Times New Roman" w:cs="Times New Roman"/>
          <w:szCs w:val="26"/>
          <w:rtl w:val="0"/>
        </w:rPr>
        <w:fldChar w:fldCharType="begin"/>
      </w:r>
      <w:r>
        <w:rPr>
          <w:rFonts w:hint="default" w:ascii="Times New Roman" w:hAnsi="Times New Roman" w:eastAsia="Times New Roman" w:cs="Times New Roman"/>
          <w:szCs w:val="26"/>
          <w:rtl w:val="0"/>
        </w:rPr>
        <w:instrText xml:space="preserve"> HYPERLINK \l _Toc21305 </w:instrText>
      </w:r>
      <w:r>
        <w:rPr>
          <w:rFonts w:hint="default" w:ascii="Times New Roman" w:hAnsi="Times New Roman" w:eastAsia="Times New Roman" w:cs="Times New Roman"/>
          <w:szCs w:val="26"/>
          <w:rtl w:val="0"/>
        </w:rPr>
        <w:fldChar w:fldCharType="separate"/>
      </w:r>
      <w:r>
        <w:rPr>
          <w:rFonts w:hint="default"/>
          <w:rtl w:val="0"/>
        </w:rPr>
        <w:t>Hình 8. Tìm file trong máy</w:t>
      </w:r>
      <w:r>
        <w:tab/>
      </w:r>
      <w:r>
        <w:fldChar w:fldCharType="begin"/>
      </w:r>
      <w:r>
        <w:instrText xml:space="preserve"> PAGEREF _Toc21305 </w:instrText>
      </w:r>
      <w:r>
        <w:fldChar w:fldCharType="separate"/>
      </w:r>
      <w:r>
        <w:t>32</w:t>
      </w:r>
      <w:r>
        <w:fldChar w:fldCharType="end"/>
      </w:r>
      <w:r>
        <w:rPr>
          <w:rFonts w:hint="default" w:ascii="Times New Roman" w:hAnsi="Times New Roman" w:eastAsia="Times New Roman" w:cs="Times New Roman"/>
          <w:szCs w:val="26"/>
          <w:rtl w:val="0"/>
        </w:rPr>
        <w:fldChar w:fldCharType="end"/>
      </w:r>
    </w:p>
    <w:p>
      <w:pPr>
        <w:pStyle w:val="12"/>
        <w:pageBreakBefore w:val="0"/>
        <w:tabs>
          <w:tab w:val="right" w:leader="dot" w:pos="9071"/>
        </w:tabs>
        <w:kinsoku/>
        <w:wordWrap/>
        <w:overflowPunct/>
        <w:topLinePunct w:val="0"/>
        <w:autoSpaceDE/>
        <w:autoSpaceDN/>
        <w:bidi w:val="0"/>
        <w:adjustRightInd/>
        <w:snapToGrid/>
        <w:spacing w:before="120" w:after="120" w:line="360" w:lineRule="auto"/>
        <w:textAlignment w:val="auto"/>
      </w:pPr>
      <w:r>
        <w:rPr>
          <w:rFonts w:hint="default" w:ascii="Times New Roman" w:hAnsi="Times New Roman" w:eastAsia="Times New Roman" w:cs="Times New Roman"/>
          <w:szCs w:val="26"/>
          <w:rtl w:val="0"/>
        </w:rPr>
        <w:fldChar w:fldCharType="begin"/>
      </w:r>
      <w:r>
        <w:rPr>
          <w:rFonts w:hint="default" w:ascii="Times New Roman" w:hAnsi="Times New Roman" w:eastAsia="Times New Roman" w:cs="Times New Roman"/>
          <w:szCs w:val="26"/>
          <w:rtl w:val="0"/>
        </w:rPr>
        <w:instrText xml:space="preserve"> HYPERLINK \l _Toc18300 </w:instrText>
      </w:r>
      <w:r>
        <w:rPr>
          <w:rFonts w:hint="default" w:ascii="Times New Roman" w:hAnsi="Times New Roman" w:eastAsia="Times New Roman" w:cs="Times New Roman"/>
          <w:szCs w:val="26"/>
          <w:rtl w:val="0"/>
        </w:rPr>
        <w:fldChar w:fldCharType="separate"/>
      </w:r>
      <w:r>
        <w:rPr>
          <w:rFonts w:hint="default"/>
          <w:rtl w:val="0"/>
        </w:rPr>
        <w:t>Hình 9. Thêm folder Library1</w:t>
      </w:r>
      <w:r>
        <w:tab/>
      </w:r>
      <w:r>
        <w:fldChar w:fldCharType="begin"/>
      </w:r>
      <w:r>
        <w:instrText xml:space="preserve"> PAGEREF _Toc18300 </w:instrText>
      </w:r>
      <w:r>
        <w:fldChar w:fldCharType="separate"/>
      </w:r>
      <w:r>
        <w:t>33</w:t>
      </w:r>
      <w:r>
        <w:fldChar w:fldCharType="end"/>
      </w:r>
      <w:r>
        <w:rPr>
          <w:rFonts w:hint="default" w:ascii="Times New Roman" w:hAnsi="Times New Roman" w:eastAsia="Times New Roman" w:cs="Times New Roman"/>
          <w:szCs w:val="26"/>
          <w:rtl w:val="0"/>
        </w:rPr>
        <w:fldChar w:fldCharType="end"/>
      </w:r>
    </w:p>
    <w:p>
      <w:pPr>
        <w:pStyle w:val="12"/>
        <w:pageBreakBefore w:val="0"/>
        <w:tabs>
          <w:tab w:val="right" w:leader="dot" w:pos="9071"/>
        </w:tabs>
        <w:kinsoku/>
        <w:wordWrap/>
        <w:overflowPunct/>
        <w:topLinePunct w:val="0"/>
        <w:autoSpaceDE/>
        <w:autoSpaceDN/>
        <w:bidi w:val="0"/>
        <w:adjustRightInd/>
        <w:snapToGrid/>
        <w:spacing w:before="120" w:after="120" w:line="360" w:lineRule="auto"/>
        <w:textAlignment w:val="auto"/>
      </w:pPr>
      <w:r>
        <w:rPr>
          <w:rFonts w:hint="default" w:ascii="Times New Roman" w:hAnsi="Times New Roman" w:eastAsia="Times New Roman" w:cs="Times New Roman"/>
          <w:szCs w:val="26"/>
          <w:rtl w:val="0"/>
        </w:rPr>
        <w:fldChar w:fldCharType="begin"/>
      </w:r>
      <w:r>
        <w:rPr>
          <w:rFonts w:hint="default" w:ascii="Times New Roman" w:hAnsi="Times New Roman" w:eastAsia="Times New Roman" w:cs="Times New Roman"/>
          <w:szCs w:val="26"/>
          <w:rtl w:val="0"/>
        </w:rPr>
        <w:instrText xml:space="preserve"> HYPERLINK \l _Toc20066 </w:instrText>
      </w:r>
      <w:r>
        <w:rPr>
          <w:rFonts w:hint="default" w:ascii="Times New Roman" w:hAnsi="Times New Roman" w:eastAsia="Times New Roman" w:cs="Times New Roman"/>
          <w:szCs w:val="26"/>
          <w:rtl w:val="0"/>
        </w:rPr>
        <w:fldChar w:fldCharType="separate"/>
      </w:r>
      <w:r>
        <w:rPr>
          <w:rFonts w:hint="default"/>
          <w:rtl w:val="0"/>
        </w:rPr>
        <w:t>Hình 10. Thêm 2 file pdf vào Library1</w:t>
      </w:r>
      <w:r>
        <w:tab/>
      </w:r>
      <w:r>
        <w:fldChar w:fldCharType="begin"/>
      </w:r>
      <w:r>
        <w:instrText xml:space="preserve"> PAGEREF _Toc20066 </w:instrText>
      </w:r>
      <w:r>
        <w:fldChar w:fldCharType="separate"/>
      </w:r>
      <w:r>
        <w:t>33</w:t>
      </w:r>
      <w:r>
        <w:fldChar w:fldCharType="end"/>
      </w:r>
      <w:r>
        <w:rPr>
          <w:rFonts w:hint="default" w:ascii="Times New Roman" w:hAnsi="Times New Roman" w:eastAsia="Times New Roman" w:cs="Times New Roman"/>
          <w:szCs w:val="26"/>
          <w:rtl w:val="0"/>
        </w:rPr>
        <w:fldChar w:fldCharType="end"/>
      </w:r>
    </w:p>
    <w:p>
      <w:pPr>
        <w:pStyle w:val="12"/>
        <w:pageBreakBefore w:val="0"/>
        <w:tabs>
          <w:tab w:val="right" w:leader="dot" w:pos="9071"/>
        </w:tabs>
        <w:kinsoku/>
        <w:wordWrap/>
        <w:overflowPunct/>
        <w:topLinePunct w:val="0"/>
        <w:autoSpaceDE/>
        <w:autoSpaceDN/>
        <w:bidi w:val="0"/>
        <w:adjustRightInd/>
        <w:snapToGrid/>
        <w:spacing w:before="120" w:after="120" w:line="360" w:lineRule="auto"/>
        <w:textAlignment w:val="auto"/>
      </w:pPr>
      <w:r>
        <w:rPr>
          <w:rFonts w:hint="default" w:ascii="Times New Roman" w:hAnsi="Times New Roman" w:eastAsia="Times New Roman" w:cs="Times New Roman"/>
          <w:szCs w:val="26"/>
          <w:rtl w:val="0"/>
        </w:rPr>
        <w:fldChar w:fldCharType="begin"/>
      </w:r>
      <w:r>
        <w:rPr>
          <w:rFonts w:hint="default" w:ascii="Times New Roman" w:hAnsi="Times New Roman" w:eastAsia="Times New Roman" w:cs="Times New Roman"/>
          <w:szCs w:val="26"/>
          <w:rtl w:val="0"/>
        </w:rPr>
        <w:instrText xml:space="preserve"> HYPERLINK \l _Toc21457 </w:instrText>
      </w:r>
      <w:r>
        <w:rPr>
          <w:rFonts w:hint="default" w:ascii="Times New Roman" w:hAnsi="Times New Roman" w:eastAsia="Times New Roman" w:cs="Times New Roman"/>
          <w:szCs w:val="26"/>
          <w:rtl w:val="0"/>
        </w:rPr>
        <w:fldChar w:fldCharType="separate"/>
      </w:r>
      <w:r>
        <w:rPr>
          <w:rFonts w:hint="default"/>
          <w:rtl w:val="0"/>
        </w:rPr>
        <w:t>Hình 11. Cập nhật listfolder vào database</w:t>
      </w:r>
      <w:r>
        <w:tab/>
      </w:r>
      <w:r>
        <w:fldChar w:fldCharType="begin"/>
      </w:r>
      <w:r>
        <w:instrText xml:space="preserve"> PAGEREF _Toc21457 </w:instrText>
      </w:r>
      <w:r>
        <w:fldChar w:fldCharType="separate"/>
      </w:r>
      <w:r>
        <w:t>34</w:t>
      </w:r>
      <w:r>
        <w:fldChar w:fldCharType="end"/>
      </w:r>
      <w:r>
        <w:rPr>
          <w:rFonts w:hint="default" w:ascii="Times New Roman" w:hAnsi="Times New Roman" w:eastAsia="Times New Roman" w:cs="Times New Roman"/>
          <w:szCs w:val="26"/>
          <w:rtl w:val="0"/>
        </w:rPr>
        <w:fldChar w:fldCharType="end"/>
      </w:r>
    </w:p>
    <w:p>
      <w:pPr>
        <w:pStyle w:val="12"/>
        <w:pageBreakBefore w:val="0"/>
        <w:tabs>
          <w:tab w:val="right" w:leader="dot" w:pos="9071"/>
        </w:tabs>
        <w:kinsoku/>
        <w:wordWrap/>
        <w:overflowPunct/>
        <w:topLinePunct w:val="0"/>
        <w:autoSpaceDE/>
        <w:autoSpaceDN/>
        <w:bidi w:val="0"/>
        <w:adjustRightInd/>
        <w:snapToGrid/>
        <w:spacing w:before="120" w:after="120" w:line="360" w:lineRule="auto"/>
        <w:textAlignment w:val="auto"/>
      </w:pPr>
      <w:r>
        <w:rPr>
          <w:rFonts w:hint="default" w:ascii="Times New Roman" w:hAnsi="Times New Roman" w:eastAsia="Times New Roman" w:cs="Times New Roman"/>
          <w:szCs w:val="26"/>
          <w:rtl w:val="0"/>
        </w:rPr>
        <w:fldChar w:fldCharType="begin"/>
      </w:r>
      <w:r>
        <w:rPr>
          <w:rFonts w:hint="default" w:ascii="Times New Roman" w:hAnsi="Times New Roman" w:eastAsia="Times New Roman" w:cs="Times New Roman"/>
          <w:szCs w:val="26"/>
          <w:rtl w:val="0"/>
        </w:rPr>
        <w:instrText xml:space="preserve"> HYPERLINK \l _Toc25999 </w:instrText>
      </w:r>
      <w:r>
        <w:rPr>
          <w:rFonts w:hint="default" w:ascii="Times New Roman" w:hAnsi="Times New Roman" w:eastAsia="Times New Roman" w:cs="Times New Roman"/>
          <w:szCs w:val="26"/>
          <w:rtl w:val="0"/>
        </w:rPr>
        <w:fldChar w:fldCharType="separate"/>
      </w:r>
      <w:r>
        <w:rPr>
          <w:rFonts w:hint="default"/>
          <w:rtl w:val="0"/>
        </w:rPr>
        <w:t>Hình 12. Cập nhật listfile vào databse</w:t>
      </w:r>
      <w:r>
        <w:tab/>
      </w:r>
      <w:r>
        <w:fldChar w:fldCharType="begin"/>
      </w:r>
      <w:r>
        <w:instrText xml:space="preserve"> PAGEREF _Toc25999 </w:instrText>
      </w:r>
      <w:r>
        <w:fldChar w:fldCharType="separate"/>
      </w:r>
      <w:r>
        <w:t>34</w:t>
      </w:r>
      <w:r>
        <w:fldChar w:fldCharType="end"/>
      </w:r>
      <w:r>
        <w:rPr>
          <w:rFonts w:hint="default" w:ascii="Times New Roman" w:hAnsi="Times New Roman" w:eastAsia="Times New Roman" w:cs="Times New Roman"/>
          <w:szCs w:val="26"/>
          <w:rtl w:val="0"/>
        </w:rPr>
        <w:fldChar w:fldCharType="end"/>
      </w:r>
    </w:p>
    <w:p>
      <w:pPr>
        <w:pStyle w:val="12"/>
        <w:pageBreakBefore w:val="0"/>
        <w:tabs>
          <w:tab w:val="right" w:leader="dot" w:pos="9071"/>
        </w:tabs>
        <w:kinsoku/>
        <w:wordWrap/>
        <w:overflowPunct/>
        <w:topLinePunct w:val="0"/>
        <w:autoSpaceDE/>
        <w:autoSpaceDN/>
        <w:bidi w:val="0"/>
        <w:adjustRightInd/>
        <w:snapToGrid/>
        <w:spacing w:before="120" w:after="120" w:line="360" w:lineRule="auto"/>
        <w:textAlignment w:val="auto"/>
      </w:pPr>
      <w:r>
        <w:rPr>
          <w:rFonts w:hint="default" w:ascii="Times New Roman" w:hAnsi="Times New Roman" w:eastAsia="Times New Roman" w:cs="Times New Roman"/>
          <w:szCs w:val="26"/>
          <w:rtl w:val="0"/>
        </w:rPr>
        <w:fldChar w:fldCharType="begin"/>
      </w:r>
      <w:r>
        <w:rPr>
          <w:rFonts w:hint="default" w:ascii="Times New Roman" w:hAnsi="Times New Roman" w:eastAsia="Times New Roman" w:cs="Times New Roman"/>
          <w:szCs w:val="26"/>
          <w:rtl w:val="0"/>
        </w:rPr>
        <w:instrText xml:space="preserve"> HYPERLINK \l _Toc14562 </w:instrText>
      </w:r>
      <w:r>
        <w:rPr>
          <w:rFonts w:hint="default" w:ascii="Times New Roman" w:hAnsi="Times New Roman" w:eastAsia="Times New Roman" w:cs="Times New Roman"/>
          <w:szCs w:val="26"/>
          <w:rtl w:val="0"/>
        </w:rPr>
        <w:fldChar w:fldCharType="separate"/>
      </w:r>
      <w:r>
        <w:rPr>
          <w:rFonts w:hint="default"/>
          <w:rtl w:val="0"/>
        </w:rPr>
        <w:t>Hình 13. Liên kết giữa file và folder</w:t>
      </w:r>
      <w:r>
        <w:tab/>
      </w:r>
      <w:r>
        <w:fldChar w:fldCharType="begin"/>
      </w:r>
      <w:r>
        <w:instrText xml:space="preserve"> PAGEREF _Toc14562 </w:instrText>
      </w:r>
      <w:r>
        <w:fldChar w:fldCharType="separate"/>
      </w:r>
      <w:r>
        <w:t>35</w:t>
      </w:r>
      <w:r>
        <w:fldChar w:fldCharType="end"/>
      </w:r>
      <w:r>
        <w:rPr>
          <w:rFonts w:hint="default" w:ascii="Times New Roman" w:hAnsi="Times New Roman" w:eastAsia="Times New Roman" w:cs="Times New Roman"/>
          <w:szCs w:val="26"/>
          <w:rtl w:val="0"/>
        </w:rPr>
        <w:fldChar w:fldCharType="end"/>
      </w:r>
    </w:p>
    <w:p>
      <w:pPr>
        <w:pStyle w:val="12"/>
        <w:pageBreakBefore w:val="0"/>
        <w:tabs>
          <w:tab w:val="right" w:leader="dot" w:pos="9071"/>
        </w:tabs>
        <w:kinsoku/>
        <w:wordWrap/>
        <w:overflowPunct/>
        <w:topLinePunct w:val="0"/>
        <w:autoSpaceDE/>
        <w:autoSpaceDN/>
        <w:bidi w:val="0"/>
        <w:adjustRightInd/>
        <w:snapToGrid/>
        <w:spacing w:before="120" w:after="120" w:line="360" w:lineRule="auto"/>
        <w:textAlignment w:val="auto"/>
      </w:pPr>
      <w:r>
        <w:rPr>
          <w:rFonts w:hint="default" w:ascii="Times New Roman" w:hAnsi="Times New Roman" w:eastAsia="Times New Roman" w:cs="Times New Roman"/>
          <w:szCs w:val="26"/>
          <w:rtl w:val="0"/>
        </w:rPr>
        <w:fldChar w:fldCharType="begin"/>
      </w:r>
      <w:r>
        <w:rPr>
          <w:rFonts w:hint="default" w:ascii="Times New Roman" w:hAnsi="Times New Roman" w:eastAsia="Times New Roman" w:cs="Times New Roman"/>
          <w:szCs w:val="26"/>
          <w:rtl w:val="0"/>
        </w:rPr>
        <w:instrText xml:space="preserve"> HYPERLINK \l _Toc6453 </w:instrText>
      </w:r>
      <w:r>
        <w:rPr>
          <w:rFonts w:hint="default" w:ascii="Times New Roman" w:hAnsi="Times New Roman" w:eastAsia="Times New Roman" w:cs="Times New Roman"/>
          <w:szCs w:val="26"/>
          <w:rtl w:val="0"/>
        </w:rPr>
        <w:fldChar w:fldCharType="separate"/>
      </w:r>
      <w:r>
        <w:rPr>
          <w:rFonts w:hint="default"/>
          <w:rtl w:val="0"/>
        </w:rPr>
        <w:t>Hình 14. Xóa file “Lý thuyết chương 8(1)”</w:t>
      </w:r>
      <w:r>
        <w:tab/>
      </w:r>
      <w:r>
        <w:fldChar w:fldCharType="begin"/>
      </w:r>
      <w:r>
        <w:instrText xml:space="preserve"> PAGEREF _Toc6453 </w:instrText>
      </w:r>
      <w:r>
        <w:fldChar w:fldCharType="separate"/>
      </w:r>
      <w:r>
        <w:t>35</w:t>
      </w:r>
      <w:r>
        <w:fldChar w:fldCharType="end"/>
      </w:r>
      <w:r>
        <w:rPr>
          <w:rFonts w:hint="default" w:ascii="Times New Roman" w:hAnsi="Times New Roman" w:eastAsia="Times New Roman" w:cs="Times New Roman"/>
          <w:szCs w:val="26"/>
          <w:rtl w:val="0"/>
        </w:rPr>
        <w:fldChar w:fldCharType="end"/>
      </w:r>
    </w:p>
    <w:p>
      <w:pPr>
        <w:pStyle w:val="12"/>
        <w:pageBreakBefore w:val="0"/>
        <w:tabs>
          <w:tab w:val="right" w:leader="dot" w:pos="9071"/>
        </w:tabs>
        <w:kinsoku/>
        <w:wordWrap/>
        <w:overflowPunct/>
        <w:topLinePunct w:val="0"/>
        <w:autoSpaceDE/>
        <w:autoSpaceDN/>
        <w:bidi w:val="0"/>
        <w:adjustRightInd/>
        <w:snapToGrid/>
        <w:spacing w:before="120" w:after="120" w:line="360" w:lineRule="auto"/>
        <w:textAlignment w:val="auto"/>
      </w:pPr>
      <w:r>
        <w:rPr>
          <w:rFonts w:hint="default" w:ascii="Times New Roman" w:hAnsi="Times New Roman" w:eastAsia="Times New Roman" w:cs="Times New Roman"/>
          <w:szCs w:val="26"/>
          <w:rtl w:val="0"/>
        </w:rPr>
        <w:fldChar w:fldCharType="begin"/>
      </w:r>
      <w:r>
        <w:rPr>
          <w:rFonts w:hint="default" w:ascii="Times New Roman" w:hAnsi="Times New Roman" w:eastAsia="Times New Roman" w:cs="Times New Roman"/>
          <w:szCs w:val="26"/>
          <w:rtl w:val="0"/>
        </w:rPr>
        <w:instrText xml:space="preserve"> HYPERLINK \l _Toc19849 </w:instrText>
      </w:r>
      <w:r>
        <w:rPr>
          <w:rFonts w:hint="default" w:ascii="Times New Roman" w:hAnsi="Times New Roman" w:eastAsia="Times New Roman" w:cs="Times New Roman"/>
          <w:szCs w:val="26"/>
          <w:rtl w:val="0"/>
        </w:rPr>
        <w:fldChar w:fldCharType="separate"/>
      </w:r>
      <w:r>
        <w:rPr>
          <w:rFonts w:hint="default"/>
          <w:rtl w:val="0"/>
        </w:rPr>
        <w:t>Hình 15. Đọc, tạo ghi chú, tạo liên kết file</w:t>
      </w:r>
      <w:r>
        <w:tab/>
      </w:r>
      <w:r>
        <w:fldChar w:fldCharType="begin"/>
      </w:r>
      <w:r>
        <w:instrText xml:space="preserve"> PAGEREF _Toc19849 </w:instrText>
      </w:r>
      <w:r>
        <w:fldChar w:fldCharType="separate"/>
      </w:r>
      <w:r>
        <w:t>35</w:t>
      </w:r>
      <w:r>
        <w:fldChar w:fldCharType="end"/>
      </w:r>
      <w:r>
        <w:rPr>
          <w:rFonts w:hint="default" w:ascii="Times New Roman" w:hAnsi="Times New Roman" w:eastAsia="Times New Roman" w:cs="Times New Roman"/>
          <w:szCs w:val="26"/>
          <w:rtl w:val="0"/>
        </w:rPr>
        <w:fldChar w:fldCharType="end"/>
      </w:r>
    </w:p>
    <w:p>
      <w:pPr>
        <w:pStyle w:val="12"/>
        <w:pageBreakBefore w:val="0"/>
        <w:tabs>
          <w:tab w:val="right" w:leader="dot" w:pos="9071"/>
        </w:tabs>
        <w:kinsoku/>
        <w:wordWrap/>
        <w:overflowPunct/>
        <w:topLinePunct w:val="0"/>
        <w:autoSpaceDE/>
        <w:autoSpaceDN/>
        <w:bidi w:val="0"/>
        <w:adjustRightInd/>
        <w:snapToGrid/>
        <w:spacing w:before="120" w:after="120" w:line="360" w:lineRule="auto"/>
        <w:textAlignment w:val="auto"/>
      </w:pPr>
      <w:r>
        <w:rPr>
          <w:rFonts w:hint="default" w:ascii="Times New Roman" w:hAnsi="Times New Roman" w:eastAsia="Times New Roman" w:cs="Times New Roman"/>
          <w:szCs w:val="26"/>
          <w:rtl w:val="0"/>
        </w:rPr>
        <w:fldChar w:fldCharType="begin"/>
      </w:r>
      <w:r>
        <w:rPr>
          <w:rFonts w:hint="default" w:ascii="Times New Roman" w:hAnsi="Times New Roman" w:eastAsia="Times New Roman" w:cs="Times New Roman"/>
          <w:szCs w:val="26"/>
          <w:rtl w:val="0"/>
        </w:rPr>
        <w:instrText xml:space="preserve"> HYPERLINK \l _Toc17427 </w:instrText>
      </w:r>
      <w:r>
        <w:rPr>
          <w:rFonts w:hint="default" w:ascii="Times New Roman" w:hAnsi="Times New Roman" w:eastAsia="Times New Roman" w:cs="Times New Roman"/>
          <w:szCs w:val="26"/>
          <w:rtl w:val="0"/>
        </w:rPr>
        <w:fldChar w:fldCharType="separate"/>
      </w:r>
      <w:r>
        <w:rPr>
          <w:rFonts w:hint="default"/>
          <w:rtl w:val="0"/>
        </w:rPr>
        <w:t>Hình 16. Lưu thay đổi (ghi chú, file liên kết) sang database</w:t>
      </w:r>
      <w:r>
        <w:tab/>
      </w:r>
      <w:r>
        <w:fldChar w:fldCharType="begin"/>
      </w:r>
      <w:r>
        <w:instrText xml:space="preserve"> PAGEREF _Toc17427 </w:instrText>
      </w:r>
      <w:r>
        <w:fldChar w:fldCharType="separate"/>
      </w:r>
      <w:r>
        <w:t>36</w:t>
      </w:r>
      <w:r>
        <w:fldChar w:fldCharType="end"/>
      </w:r>
      <w:r>
        <w:rPr>
          <w:rFonts w:hint="default" w:ascii="Times New Roman" w:hAnsi="Times New Roman" w:eastAsia="Times New Roman" w:cs="Times New Roman"/>
          <w:szCs w:val="26"/>
          <w:rtl w:val="0"/>
        </w:rPr>
        <w:fldChar w:fldCharType="end"/>
      </w:r>
    </w:p>
    <w:p>
      <w:pPr>
        <w:keepNext w:val="0"/>
        <w:keepLines w:val="0"/>
        <w:pageBreakBefore w:val="0"/>
        <w:widowControl/>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b/>
          <w:sz w:val="26"/>
          <w:szCs w:val="26"/>
          <w:rtl w:val="0"/>
        </w:rPr>
      </w:pPr>
      <w:r>
        <w:rPr>
          <w:rFonts w:hint="default" w:ascii="Times New Roman" w:hAnsi="Times New Roman" w:eastAsia="Times New Roman" w:cs="Times New Roman"/>
          <w:szCs w:val="26"/>
          <w:rtl w:val="0"/>
        </w:rPr>
        <w:fldChar w:fldCharType="end"/>
      </w:r>
    </w:p>
    <w:p>
      <w:pPr>
        <w:keepNext w:val="0"/>
        <w:keepLines w:val="0"/>
        <w:pageBreakBefore w:val="0"/>
        <w:widowControl/>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b/>
          <w:sz w:val="26"/>
          <w:szCs w:val="26"/>
          <w:rtl w:val="0"/>
        </w:rPr>
      </w:pPr>
    </w:p>
    <w:p>
      <w:pPr>
        <w:keepNext w:val="0"/>
        <w:keepLines w:val="0"/>
        <w:pageBreakBefore w:val="0"/>
        <w:widowControl/>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b/>
          <w:sz w:val="26"/>
          <w:szCs w:val="26"/>
          <w:rtl w:val="0"/>
        </w:rPr>
      </w:pPr>
    </w:p>
    <w:p>
      <w:pPr>
        <w:keepNext w:val="0"/>
        <w:keepLines w:val="0"/>
        <w:pageBreakBefore w:val="0"/>
        <w:widowControl/>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b/>
          <w:sz w:val="26"/>
          <w:szCs w:val="26"/>
          <w:rtl w:val="0"/>
        </w:rPr>
      </w:pPr>
    </w:p>
    <w:p>
      <w:pPr>
        <w:keepNext w:val="0"/>
        <w:keepLines w:val="0"/>
        <w:pageBreakBefore w:val="0"/>
        <w:widowControl/>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b/>
          <w:sz w:val="26"/>
          <w:szCs w:val="26"/>
          <w:rtl w:val="0"/>
        </w:rPr>
      </w:pPr>
    </w:p>
    <w:p>
      <w:pPr>
        <w:keepNext w:val="0"/>
        <w:keepLines w:val="0"/>
        <w:pageBreakBefore w:val="0"/>
        <w:widowControl/>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b/>
          <w:sz w:val="26"/>
          <w:szCs w:val="26"/>
          <w:rtl w:val="0"/>
        </w:rPr>
      </w:pPr>
    </w:p>
    <w:p>
      <w:pPr>
        <w:keepNext w:val="0"/>
        <w:keepLines w:val="0"/>
        <w:pageBreakBefore w:val="0"/>
        <w:widowControl/>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b/>
          <w:sz w:val="26"/>
          <w:szCs w:val="26"/>
          <w:rtl w:val="0"/>
        </w:rPr>
      </w:pPr>
    </w:p>
    <w:p>
      <w:pPr>
        <w:pStyle w:val="2"/>
        <w:pageBreakBefore w:val="0"/>
        <w:kinsoku/>
        <w:wordWrap/>
        <w:overflowPunct/>
        <w:topLinePunct w:val="0"/>
        <w:autoSpaceDE/>
        <w:autoSpaceDN/>
        <w:bidi w:val="0"/>
        <w:adjustRightInd/>
        <w:snapToGrid/>
        <w:spacing w:before="120" w:after="120" w:line="360" w:lineRule="auto"/>
        <w:textAlignment w:val="auto"/>
        <w:rPr>
          <w:rFonts w:hint="default"/>
          <w:rtl w:val="0"/>
        </w:rPr>
      </w:pPr>
      <w:bookmarkStart w:id="1" w:name="_Toc25621"/>
      <w:r>
        <w:rPr>
          <w:rFonts w:hint="default"/>
          <w:rtl w:val="0"/>
        </w:rPr>
        <w:t>Danh mục bảng</w:t>
      </w:r>
      <w:bookmarkEnd w:id="1"/>
    </w:p>
    <w:p>
      <w:pPr>
        <w:pStyle w:val="12"/>
        <w:pageBreakBefore w:val="0"/>
        <w:tabs>
          <w:tab w:val="right" w:leader="dot" w:pos="9071"/>
        </w:tabs>
        <w:kinsoku/>
        <w:wordWrap/>
        <w:overflowPunct/>
        <w:topLinePunct w:val="0"/>
        <w:autoSpaceDE/>
        <w:autoSpaceDN/>
        <w:bidi w:val="0"/>
        <w:adjustRightInd/>
        <w:snapToGrid/>
        <w:spacing w:before="120" w:after="120" w:line="360" w:lineRule="auto"/>
        <w:textAlignment w:val="auto"/>
      </w:pPr>
      <w:r>
        <w:rPr>
          <w:rFonts w:hint="default" w:ascii="Times New Roman" w:hAnsi="Times New Roman" w:eastAsia="Times New Roman" w:cs="Times New Roman"/>
          <w:b/>
          <w:sz w:val="26"/>
          <w:szCs w:val="26"/>
          <w:rtl w:val="0"/>
        </w:rPr>
        <w:fldChar w:fldCharType="begin"/>
      </w:r>
      <w:r>
        <w:rPr>
          <w:rFonts w:hint="default" w:ascii="Times New Roman" w:hAnsi="Times New Roman" w:eastAsia="Times New Roman" w:cs="Times New Roman"/>
          <w:b/>
          <w:sz w:val="26"/>
          <w:szCs w:val="26"/>
          <w:rtl w:val="0"/>
        </w:rPr>
        <w:instrText xml:space="preserve">TOC \f A \t "Caption" \h \c</w:instrText>
      </w:r>
      <w:r>
        <w:rPr>
          <w:rFonts w:hint="default" w:ascii="Times New Roman" w:hAnsi="Times New Roman" w:eastAsia="Times New Roman" w:cs="Times New Roman"/>
          <w:b/>
          <w:sz w:val="26"/>
          <w:szCs w:val="26"/>
          <w:rtl w:val="0"/>
        </w:rPr>
        <w:fldChar w:fldCharType="separate"/>
      </w:r>
      <w:r>
        <w:rPr>
          <w:rFonts w:hint="default" w:ascii="Times New Roman" w:hAnsi="Times New Roman" w:eastAsia="Times New Roman" w:cs="Times New Roman"/>
          <w:szCs w:val="26"/>
          <w:rtl w:val="0"/>
        </w:rPr>
        <w:fldChar w:fldCharType="begin"/>
      </w:r>
      <w:r>
        <w:rPr>
          <w:rFonts w:hint="default" w:ascii="Times New Roman" w:hAnsi="Times New Roman" w:eastAsia="Times New Roman" w:cs="Times New Roman"/>
          <w:szCs w:val="26"/>
          <w:rtl w:val="0"/>
        </w:rPr>
        <w:instrText xml:space="preserve"> HYPERLINK \l _Toc18413 </w:instrText>
      </w:r>
      <w:r>
        <w:rPr>
          <w:rFonts w:hint="default" w:ascii="Times New Roman" w:hAnsi="Times New Roman" w:eastAsia="Times New Roman" w:cs="Times New Roman"/>
          <w:szCs w:val="26"/>
          <w:rtl w:val="0"/>
        </w:rPr>
        <w:fldChar w:fldCharType="separate"/>
      </w:r>
      <w:r>
        <w:t>Bảng 1</w:t>
      </w:r>
      <w:r>
        <w:rPr>
          <w:lang w:val="en-GB"/>
        </w:rPr>
        <w:t>.</w:t>
      </w:r>
      <w:r>
        <w:rPr>
          <w:rFonts w:hint="default"/>
          <w:lang w:val="en-GB"/>
        </w:rPr>
        <w:t xml:space="preserve"> </w:t>
      </w:r>
      <w:r>
        <w:t>Kế hoạch làm đồ án</w:t>
      </w:r>
      <w:r>
        <w:tab/>
      </w:r>
      <w:r>
        <w:fldChar w:fldCharType="begin"/>
      </w:r>
      <w:r>
        <w:instrText xml:space="preserve"> PAGEREF _Toc18413 </w:instrText>
      </w:r>
      <w:r>
        <w:fldChar w:fldCharType="separate"/>
      </w:r>
      <w:r>
        <w:t>9</w:t>
      </w:r>
      <w:r>
        <w:fldChar w:fldCharType="end"/>
      </w:r>
      <w:r>
        <w:rPr>
          <w:rFonts w:hint="default" w:ascii="Times New Roman" w:hAnsi="Times New Roman" w:eastAsia="Times New Roman" w:cs="Times New Roman"/>
          <w:szCs w:val="26"/>
          <w:rtl w:val="0"/>
        </w:rPr>
        <w:fldChar w:fldCharType="end"/>
      </w:r>
    </w:p>
    <w:p>
      <w:pPr>
        <w:pStyle w:val="12"/>
        <w:pageBreakBefore w:val="0"/>
        <w:tabs>
          <w:tab w:val="right" w:leader="dot" w:pos="9071"/>
        </w:tabs>
        <w:kinsoku/>
        <w:wordWrap/>
        <w:overflowPunct/>
        <w:topLinePunct w:val="0"/>
        <w:autoSpaceDE/>
        <w:autoSpaceDN/>
        <w:bidi w:val="0"/>
        <w:adjustRightInd/>
        <w:snapToGrid/>
        <w:spacing w:before="120" w:after="120" w:line="360" w:lineRule="auto"/>
        <w:textAlignment w:val="auto"/>
      </w:pPr>
      <w:r>
        <w:rPr>
          <w:rFonts w:hint="default" w:ascii="Times New Roman" w:hAnsi="Times New Roman" w:eastAsia="Times New Roman" w:cs="Times New Roman"/>
          <w:szCs w:val="26"/>
          <w:rtl w:val="0"/>
        </w:rPr>
        <w:fldChar w:fldCharType="begin"/>
      </w:r>
      <w:r>
        <w:rPr>
          <w:rFonts w:hint="default" w:ascii="Times New Roman" w:hAnsi="Times New Roman" w:eastAsia="Times New Roman" w:cs="Times New Roman"/>
          <w:szCs w:val="26"/>
          <w:rtl w:val="0"/>
        </w:rPr>
        <w:instrText xml:space="preserve"> HYPERLINK \l _Toc32540 </w:instrText>
      </w:r>
      <w:r>
        <w:rPr>
          <w:rFonts w:hint="default" w:ascii="Times New Roman" w:hAnsi="Times New Roman" w:eastAsia="Times New Roman" w:cs="Times New Roman"/>
          <w:szCs w:val="26"/>
          <w:rtl w:val="0"/>
        </w:rPr>
        <w:fldChar w:fldCharType="separate"/>
      </w:r>
      <w:r>
        <w:rPr>
          <w:rFonts w:hint="default"/>
          <w:rtl w:val="0"/>
        </w:rPr>
        <w:t>Bảng 2. Phân công công việc</w:t>
      </w:r>
      <w:r>
        <w:tab/>
      </w:r>
      <w:r>
        <w:fldChar w:fldCharType="begin"/>
      </w:r>
      <w:r>
        <w:instrText xml:space="preserve"> PAGEREF _Toc32540 </w:instrText>
      </w:r>
      <w:r>
        <w:fldChar w:fldCharType="separate"/>
      </w:r>
      <w:r>
        <w:t>9</w:t>
      </w:r>
      <w:r>
        <w:fldChar w:fldCharType="end"/>
      </w:r>
      <w:r>
        <w:rPr>
          <w:rFonts w:hint="default" w:ascii="Times New Roman" w:hAnsi="Times New Roman" w:eastAsia="Times New Roman" w:cs="Times New Roman"/>
          <w:szCs w:val="26"/>
          <w:rtl w:val="0"/>
        </w:rPr>
        <w:fldChar w:fldCharType="end"/>
      </w:r>
    </w:p>
    <w:p>
      <w:pPr>
        <w:pStyle w:val="12"/>
        <w:pageBreakBefore w:val="0"/>
        <w:tabs>
          <w:tab w:val="right" w:leader="dot" w:pos="9071"/>
        </w:tabs>
        <w:kinsoku/>
        <w:wordWrap/>
        <w:overflowPunct/>
        <w:topLinePunct w:val="0"/>
        <w:autoSpaceDE/>
        <w:autoSpaceDN/>
        <w:bidi w:val="0"/>
        <w:adjustRightInd/>
        <w:snapToGrid/>
        <w:spacing w:before="120" w:after="120" w:line="360" w:lineRule="auto"/>
        <w:textAlignment w:val="auto"/>
      </w:pPr>
      <w:r>
        <w:rPr>
          <w:rFonts w:hint="default" w:ascii="Times New Roman" w:hAnsi="Times New Roman" w:eastAsia="Times New Roman" w:cs="Times New Roman"/>
          <w:szCs w:val="26"/>
          <w:rtl w:val="0"/>
        </w:rPr>
        <w:fldChar w:fldCharType="begin"/>
      </w:r>
      <w:r>
        <w:rPr>
          <w:rFonts w:hint="default" w:ascii="Times New Roman" w:hAnsi="Times New Roman" w:eastAsia="Times New Roman" w:cs="Times New Roman"/>
          <w:szCs w:val="26"/>
          <w:rtl w:val="0"/>
        </w:rPr>
        <w:instrText xml:space="preserve"> HYPERLINK \l _Toc20765 </w:instrText>
      </w:r>
      <w:r>
        <w:rPr>
          <w:rFonts w:hint="default" w:ascii="Times New Roman" w:hAnsi="Times New Roman" w:eastAsia="Times New Roman" w:cs="Times New Roman"/>
          <w:szCs w:val="26"/>
          <w:rtl w:val="0"/>
        </w:rPr>
        <w:fldChar w:fldCharType="separate"/>
      </w:r>
      <w:r>
        <w:rPr>
          <w:rFonts w:hint="default"/>
          <w:rtl w:val="0"/>
        </w:rPr>
        <w:t>Bảng 3. Các lớp trong thư mục Controllers</w:t>
      </w:r>
      <w:r>
        <w:tab/>
      </w:r>
      <w:r>
        <w:fldChar w:fldCharType="begin"/>
      </w:r>
      <w:r>
        <w:instrText xml:space="preserve"> PAGEREF _Toc20765 </w:instrText>
      </w:r>
      <w:r>
        <w:fldChar w:fldCharType="separate"/>
      </w:r>
      <w:r>
        <w:t>11</w:t>
      </w:r>
      <w:r>
        <w:fldChar w:fldCharType="end"/>
      </w:r>
      <w:r>
        <w:rPr>
          <w:rFonts w:hint="default" w:ascii="Times New Roman" w:hAnsi="Times New Roman" w:eastAsia="Times New Roman" w:cs="Times New Roman"/>
          <w:szCs w:val="26"/>
          <w:rtl w:val="0"/>
        </w:rPr>
        <w:fldChar w:fldCharType="end"/>
      </w:r>
    </w:p>
    <w:p>
      <w:pPr>
        <w:pStyle w:val="12"/>
        <w:pageBreakBefore w:val="0"/>
        <w:tabs>
          <w:tab w:val="right" w:leader="dot" w:pos="9071"/>
        </w:tabs>
        <w:kinsoku/>
        <w:wordWrap/>
        <w:overflowPunct/>
        <w:topLinePunct w:val="0"/>
        <w:autoSpaceDE/>
        <w:autoSpaceDN/>
        <w:bidi w:val="0"/>
        <w:adjustRightInd/>
        <w:snapToGrid/>
        <w:spacing w:before="120" w:after="120" w:line="360" w:lineRule="auto"/>
        <w:textAlignment w:val="auto"/>
      </w:pPr>
      <w:r>
        <w:rPr>
          <w:rFonts w:hint="default" w:ascii="Times New Roman" w:hAnsi="Times New Roman" w:eastAsia="Times New Roman" w:cs="Times New Roman"/>
          <w:szCs w:val="26"/>
          <w:rtl w:val="0"/>
        </w:rPr>
        <w:fldChar w:fldCharType="begin"/>
      </w:r>
      <w:r>
        <w:rPr>
          <w:rFonts w:hint="default" w:ascii="Times New Roman" w:hAnsi="Times New Roman" w:eastAsia="Times New Roman" w:cs="Times New Roman"/>
          <w:szCs w:val="26"/>
          <w:rtl w:val="0"/>
        </w:rPr>
        <w:instrText xml:space="preserve"> HYPERLINK \l _Toc20063 </w:instrText>
      </w:r>
      <w:r>
        <w:rPr>
          <w:rFonts w:hint="default" w:ascii="Times New Roman" w:hAnsi="Times New Roman" w:eastAsia="Times New Roman" w:cs="Times New Roman"/>
          <w:szCs w:val="26"/>
          <w:rtl w:val="0"/>
        </w:rPr>
        <w:fldChar w:fldCharType="separate"/>
      </w:r>
      <w:r>
        <w:rPr>
          <w:rFonts w:hint="default"/>
          <w:rtl w:val="0"/>
        </w:rPr>
        <w:t>Bảng 4. Các lớp trong thư mục Models</w:t>
      </w:r>
      <w:r>
        <w:tab/>
      </w:r>
      <w:r>
        <w:fldChar w:fldCharType="begin"/>
      </w:r>
      <w:r>
        <w:instrText xml:space="preserve"> PAGEREF _Toc20063 </w:instrText>
      </w:r>
      <w:r>
        <w:fldChar w:fldCharType="separate"/>
      </w:r>
      <w:r>
        <w:t>12</w:t>
      </w:r>
      <w:r>
        <w:fldChar w:fldCharType="end"/>
      </w:r>
      <w:r>
        <w:rPr>
          <w:rFonts w:hint="default" w:ascii="Times New Roman" w:hAnsi="Times New Roman" w:eastAsia="Times New Roman" w:cs="Times New Roman"/>
          <w:szCs w:val="26"/>
          <w:rtl w:val="0"/>
        </w:rPr>
        <w:fldChar w:fldCharType="end"/>
      </w:r>
    </w:p>
    <w:p>
      <w:pPr>
        <w:pStyle w:val="12"/>
        <w:pageBreakBefore w:val="0"/>
        <w:tabs>
          <w:tab w:val="right" w:leader="dot" w:pos="9071"/>
        </w:tabs>
        <w:kinsoku/>
        <w:wordWrap/>
        <w:overflowPunct/>
        <w:topLinePunct w:val="0"/>
        <w:autoSpaceDE/>
        <w:autoSpaceDN/>
        <w:bidi w:val="0"/>
        <w:adjustRightInd/>
        <w:snapToGrid/>
        <w:spacing w:before="120" w:after="120" w:line="360" w:lineRule="auto"/>
        <w:textAlignment w:val="auto"/>
      </w:pPr>
      <w:r>
        <w:rPr>
          <w:rFonts w:hint="default" w:ascii="Times New Roman" w:hAnsi="Times New Roman" w:eastAsia="Times New Roman" w:cs="Times New Roman"/>
          <w:szCs w:val="26"/>
          <w:rtl w:val="0"/>
        </w:rPr>
        <w:fldChar w:fldCharType="begin"/>
      </w:r>
      <w:r>
        <w:rPr>
          <w:rFonts w:hint="default" w:ascii="Times New Roman" w:hAnsi="Times New Roman" w:eastAsia="Times New Roman" w:cs="Times New Roman"/>
          <w:szCs w:val="26"/>
          <w:rtl w:val="0"/>
        </w:rPr>
        <w:instrText xml:space="preserve"> HYPERLINK \l _Toc12021 </w:instrText>
      </w:r>
      <w:r>
        <w:rPr>
          <w:rFonts w:hint="default" w:ascii="Times New Roman" w:hAnsi="Times New Roman" w:eastAsia="Times New Roman" w:cs="Times New Roman"/>
          <w:szCs w:val="26"/>
          <w:rtl w:val="0"/>
        </w:rPr>
        <w:fldChar w:fldCharType="separate"/>
      </w:r>
      <w:r>
        <w:rPr>
          <w:rFonts w:hint="default"/>
          <w:rtl w:val="0"/>
        </w:rPr>
        <w:t>Bảng 5. Các lớp trong thư mục Views</w:t>
      </w:r>
      <w:r>
        <w:tab/>
      </w:r>
      <w:r>
        <w:fldChar w:fldCharType="begin"/>
      </w:r>
      <w:r>
        <w:instrText xml:space="preserve"> PAGEREF _Toc12021 </w:instrText>
      </w:r>
      <w:r>
        <w:fldChar w:fldCharType="separate"/>
      </w:r>
      <w:r>
        <w:t>12</w:t>
      </w:r>
      <w:r>
        <w:fldChar w:fldCharType="end"/>
      </w:r>
      <w:r>
        <w:rPr>
          <w:rFonts w:hint="default" w:ascii="Times New Roman" w:hAnsi="Times New Roman" w:eastAsia="Times New Roman" w:cs="Times New Roman"/>
          <w:szCs w:val="26"/>
          <w:rtl w:val="0"/>
        </w:rPr>
        <w:fldChar w:fldCharType="end"/>
      </w:r>
    </w:p>
    <w:p>
      <w:pPr>
        <w:pStyle w:val="12"/>
        <w:pageBreakBefore w:val="0"/>
        <w:tabs>
          <w:tab w:val="right" w:leader="dot" w:pos="9071"/>
        </w:tabs>
        <w:kinsoku/>
        <w:wordWrap/>
        <w:overflowPunct/>
        <w:topLinePunct w:val="0"/>
        <w:autoSpaceDE/>
        <w:autoSpaceDN/>
        <w:bidi w:val="0"/>
        <w:adjustRightInd/>
        <w:snapToGrid/>
        <w:spacing w:before="120" w:after="120" w:line="360" w:lineRule="auto"/>
        <w:textAlignment w:val="auto"/>
      </w:pPr>
      <w:r>
        <w:rPr>
          <w:rFonts w:hint="default" w:ascii="Times New Roman" w:hAnsi="Times New Roman" w:eastAsia="Times New Roman" w:cs="Times New Roman"/>
          <w:szCs w:val="26"/>
          <w:rtl w:val="0"/>
        </w:rPr>
        <w:fldChar w:fldCharType="begin"/>
      </w:r>
      <w:r>
        <w:rPr>
          <w:rFonts w:hint="default" w:ascii="Times New Roman" w:hAnsi="Times New Roman" w:eastAsia="Times New Roman" w:cs="Times New Roman"/>
          <w:szCs w:val="26"/>
          <w:rtl w:val="0"/>
        </w:rPr>
        <w:instrText xml:space="preserve"> HYPERLINK \l _Toc11664 </w:instrText>
      </w:r>
      <w:r>
        <w:rPr>
          <w:rFonts w:hint="default" w:ascii="Times New Roman" w:hAnsi="Times New Roman" w:eastAsia="Times New Roman" w:cs="Times New Roman"/>
          <w:szCs w:val="26"/>
          <w:rtl w:val="0"/>
        </w:rPr>
        <w:fldChar w:fldCharType="separate"/>
      </w:r>
      <w:r>
        <w:rPr>
          <w:rFonts w:hint="default"/>
          <w:rtl w:val="0"/>
        </w:rPr>
        <w:t>Bảng 6. Các phương thức trong lớp DBTestController</w:t>
      </w:r>
      <w:r>
        <w:tab/>
      </w:r>
      <w:r>
        <w:fldChar w:fldCharType="begin"/>
      </w:r>
      <w:r>
        <w:instrText xml:space="preserve"> PAGEREF _Toc11664 </w:instrText>
      </w:r>
      <w:r>
        <w:fldChar w:fldCharType="separate"/>
      </w:r>
      <w:r>
        <w:t>13</w:t>
      </w:r>
      <w:r>
        <w:fldChar w:fldCharType="end"/>
      </w:r>
      <w:r>
        <w:rPr>
          <w:rFonts w:hint="default" w:ascii="Times New Roman" w:hAnsi="Times New Roman" w:eastAsia="Times New Roman" w:cs="Times New Roman"/>
          <w:szCs w:val="26"/>
          <w:rtl w:val="0"/>
        </w:rPr>
        <w:fldChar w:fldCharType="end"/>
      </w:r>
    </w:p>
    <w:p>
      <w:pPr>
        <w:pStyle w:val="12"/>
        <w:pageBreakBefore w:val="0"/>
        <w:tabs>
          <w:tab w:val="right" w:leader="dot" w:pos="9071"/>
        </w:tabs>
        <w:kinsoku/>
        <w:wordWrap/>
        <w:overflowPunct/>
        <w:topLinePunct w:val="0"/>
        <w:autoSpaceDE/>
        <w:autoSpaceDN/>
        <w:bidi w:val="0"/>
        <w:adjustRightInd/>
        <w:snapToGrid/>
        <w:spacing w:before="120" w:after="120" w:line="360" w:lineRule="auto"/>
        <w:textAlignment w:val="auto"/>
      </w:pPr>
      <w:r>
        <w:rPr>
          <w:rFonts w:hint="default" w:ascii="Times New Roman" w:hAnsi="Times New Roman" w:eastAsia="Times New Roman" w:cs="Times New Roman"/>
          <w:szCs w:val="26"/>
          <w:rtl w:val="0"/>
        </w:rPr>
        <w:fldChar w:fldCharType="begin"/>
      </w:r>
      <w:r>
        <w:rPr>
          <w:rFonts w:hint="default" w:ascii="Times New Roman" w:hAnsi="Times New Roman" w:eastAsia="Times New Roman" w:cs="Times New Roman"/>
          <w:szCs w:val="26"/>
          <w:rtl w:val="0"/>
        </w:rPr>
        <w:instrText xml:space="preserve"> HYPERLINK \l _Toc5209 </w:instrText>
      </w:r>
      <w:r>
        <w:rPr>
          <w:rFonts w:hint="default" w:ascii="Times New Roman" w:hAnsi="Times New Roman" w:eastAsia="Times New Roman" w:cs="Times New Roman"/>
          <w:szCs w:val="26"/>
          <w:rtl w:val="0"/>
        </w:rPr>
        <w:fldChar w:fldCharType="separate"/>
      </w:r>
      <w:r>
        <w:rPr>
          <w:rFonts w:hint="default"/>
          <w:rtl w:val="0"/>
        </w:rPr>
        <w:t>Bảng 7. Các phương thức trong lớp FileController</w:t>
      </w:r>
      <w:r>
        <w:tab/>
      </w:r>
      <w:r>
        <w:fldChar w:fldCharType="begin"/>
      </w:r>
      <w:r>
        <w:instrText xml:space="preserve"> PAGEREF _Toc5209 </w:instrText>
      </w:r>
      <w:r>
        <w:fldChar w:fldCharType="separate"/>
      </w:r>
      <w:r>
        <w:t>13</w:t>
      </w:r>
      <w:r>
        <w:fldChar w:fldCharType="end"/>
      </w:r>
      <w:r>
        <w:rPr>
          <w:rFonts w:hint="default" w:ascii="Times New Roman" w:hAnsi="Times New Roman" w:eastAsia="Times New Roman" w:cs="Times New Roman"/>
          <w:szCs w:val="26"/>
          <w:rtl w:val="0"/>
        </w:rPr>
        <w:fldChar w:fldCharType="end"/>
      </w:r>
    </w:p>
    <w:p>
      <w:pPr>
        <w:pStyle w:val="12"/>
        <w:pageBreakBefore w:val="0"/>
        <w:tabs>
          <w:tab w:val="right" w:leader="dot" w:pos="9071"/>
        </w:tabs>
        <w:kinsoku/>
        <w:wordWrap/>
        <w:overflowPunct/>
        <w:topLinePunct w:val="0"/>
        <w:autoSpaceDE/>
        <w:autoSpaceDN/>
        <w:bidi w:val="0"/>
        <w:adjustRightInd/>
        <w:snapToGrid/>
        <w:spacing w:before="120" w:after="120" w:line="360" w:lineRule="auto"/>
        <w:textAlignment w:val="auto"/>
      </w:pPr>
      <w:r>
        <w:rPr>
          <w:rFonts w:hint="default" w:ascii="Times New Roman" w:hAnsi="Times New Roman" w:eastAsia="Times New Roman" w:cs="Times New Roman"/>
          <w:szCs w:val="26"/>
          <w:rtl w:val="0"/>
        </w:rPr>
        <w:fldChar w:fldCharType="begin"/>
      </w:r>
      <w:r>
        <w:rPr>
          <w:rFonts w:hint="default" w:ascii="Times New Roman" w:hAnsi="Times New Roman" w:eastAsia="Times New Roman" w:cs="Times New Roman"/>
          <w:szCs w:val="26"/>
          <w:rtl w:val="0"/>
        </w:rPr>
        <w:instrText xml:space="preserve"> HYPERLINK \l _Toc11556 </w:instrText>
      </w:r>
      <w:r>
        <w:rPr>
          <w:rFonts w:hint="default" w:ascii="Times New Roman" w:hAnsi="Times New Roman" w:eastAsia="Times New Roman" w:cs="Times New Roman"/>
          <w:szCs w:val="26"/>
          <w:rtl w:val="0"/>
        </w:rPr>
        <w:fldChar w:fldCharType="separate"/>
      </w:r>
      <w:r>
        <w:rPr>
          <w:rFonts w:hint="default"/>
          <w:rtl w:val="0"/>
        </w:rPr>
        <w:t>Bảng 8. Các phương thức trong lớp FolderController</w:t>
      </w:r>
      <w:r>
        <w:tab/>
      </w:r>
      <w:r>
        <w:fldChar w:fldCharType="begin"/>
      </w:r>
      <w:r>
        <w:instrText xml:space="preserve"> PAGEREF _Toc11556 </w:instrText>
      </w:r>
      <w:r>
        <w:fldChar w:fldCharType="separate"/>
      </w:r>
      <w:r>
        <w:t>14</w:t>
      </w:r>
      <w:r>
        <w:fldChar w:fldCharType="end"/>
      </w:r>
      <w:r>
        <w:rPr>
          <w:rFonts w:hint="default" w:ascii="Times New Roman" w:hAnsi="Times New Roman" w:eastAsia="Times New Roman" w:cs="Times New Roman"/>
          <w:szCs w:val="26"/>
          <w:rtl w:val="0"/>
        </w:rPr>
        <w:fldChar w:fldCharType="end"/>
      </w:r>
    </w:p>
    <w:p>
      <w:pPr>
        <w:pStyle w:val="12"/>
        <w:pageBreakBefore w:val="0"/>
        <w:tabs>
          <w:tab w:val="right" w:leader="dot" w:pos="9071"/>
        </w:tabs>
        <w:kinsoku/>
        <w:wordWrap/>
        <w:overflowPunct/>
        <w:topLinePunct w:val="0"/>
        <w:autoSpaceDE/>
        <w:autoSpaceDN/>
        <w:bidi w:val="0"/>
        <w:adjustRightInd/>
        <w:snapToGrid/>
        <w:spacing w:before="120" w:after="120" w:line="360" w:lineRule="auto"/>
        <w:textAlignment w:val="auto"/>
      </w:pPr>
      <w:r>
        <w:rPr>
          <w:rFonts w:hint="default" w:ascii="Times New Roman" w:hAnsi="Times New Roman" w:eastAsia="Times New Roman" w:cs="Times New Roman"/>
          <w:szCs w:val="26"/>
          <w:rtl w:val="0"/>
        </w:rPr>
        <w:fldChar w:fldCharType="begin"/>
      </w:r>
      <w:r>
        <w:rPr>
          <w:rFonts w:hint="default" w:ascii="Times New Roman" w:hAnsi="Times New Roman" w:eastAsia="Times New Roman" w:cs="Times New Roman"/>
          <w:szCs w:val="26"/>
          <w:rtl w:val="0"/>
        </w:rPr>
        <w:instrText xml:space="preserve"> HYPERLINK \l _Toc23679 </w:instrText>
      </w:r>
      <w:r>
        <w:rPr>
          <w:rFonts w:hint="default" w:ascii="Times New Roman" w:hAnsi="Times New Roman" w:eastAsia="Times New Roman" w:cs="Times New Roman"/>
          <w:szCs w:val="26"/>
          <w:rtl w:val="0"/>
        </w:rPr>
        <w:fldChar w:fldCharType="separate"/>
      </w:r>
      <w:r>
        <w:rPr>
          <w:rFonts w:hint="default"/>
          <w:rtl w:val="0"/>
        </w:rPr>
        <w:t>Bảng 9. Các phương thức trong lớp DBFolderContest</w:t>
      </w:r>
      <w:r>
        <w:tab/>
      </w:r>
      <w:r>
        <w:fldChar w:fldCharType="begin"/>
      </w:r>
      <w:r>
        <w:instrText xml:space="preserve"> PAGEREF _Toc23679 </w:instrText>
      </w:r>
      <w:r>
        <w:fldChar w:fldCharType="separate"/>
      </w:r>
      <w:r>
        <w:t>16</w:t>
      </w:r>
      <w:r>
        <w:fldChar w:fldCharType="end"/>
      </w:r>
      <w:r>
        <w:rPr>
          <w:rFonts w:hint="default" w:ascii="Times New Roman" w:hAnsi="Times New Roman" w:eastAsia="Times New Roman" w:cs="Times New Roman"/>
          <w:szCs w:val="26"/>
          <w:rtl w:val="0"/>
        </w:rPr>
        <w:fldChar w:fldCharType="end"/>
      </w:r>
    </w:p>
    <w:p>
      <w:pPr>
        <w:pStyle w:val="12"/>
        <w:pageBreakBefore w:val="0"/>
        <w:tabs>
          <w:tab w:val="right" w:leader="dot" w:pos="9071"/>
        </w:tabs>
        <w:kinsoku/>
        <w:wordWrap/>
        <w:overflowPunct/>
        <w:topLinePunct w:val="0"/>
        <w:autoSpaceDE/>
        <w:autoSpaceDN/>
        <w:bidi w:val="0"/>
        <w:adjustRightInd/>
        <w:snapToGrid/>
        <w:spacing w:before="120" w:after="120" w:line="360" w:lineRule="auto"/>
        <w:textAlignment w:val="auto"/>
      </w:pPr>
      <w:r>
        <w:rPr>
          <w:rFonts w:hint="default" w:ascii="Times New Roman" w:hAnsi="Times New Roman" w:eastAsia="Times New Roman" w:cs="Times New Roman"/>
          <w:szCs w:val="26"/>
          <w:rtl w:val="0"/>
        </w:rPr>
        <w:fldChar w:fldCharType="begin"/>
      </w:r>
      <w:r>
        <w:rPr>
          <w:rFonts w:hint="default" w:ascii="Times New Roman" w:hAnsi="Times New Roman" w:eastAsia="Times New Roman" w:cs="Times New Roman"/>
          <w:szCs w:val="26"/>
          <w:rtl w:val="0"/>
        </w:rPr>
        <w:instrText xml:space="preserve"> HYPERLINK \l _Toc32169 </w:instrText>
      </w:r>
      <w:r>
        <w:rPr>
          <w:rFonts w:hint="default" w:ascii="Times New Roman" w:hAnsi="Times New Roman" w:eastAsia="Times New Roman" w:cs="Times New Roman"/>
          <w:szCs w:val="26"/>
          <w:rtl w:val="0"/>
        </w:rPr>
        <w:fldChar w:fldCharType="separate"/>
      </w:r>
      <w:r>
        <w:rPr>
          <w:rFonts w:hint="default"/>
          <w:rtl w:val="0"/>
        </w:rPr>
        <w:t>Bảng 10. Các phương thức trong lớp ClassFolder</w:t>
      </w:r>
      <w:r>
        <w:tab/>
      </w:r>
      <w:r>
        <w:fldChar w:fldCharType="begin"/>
      </w:r>
      <w:r>
        <w:instrText xml:space="preserve"> PAGEREF _Toc32169 </w:instrText>
      </w:r>
      <w:r>
        <w:fldChar w:fldCharType="separate"/>
      </w:r>
      <w:r>
        <w:t>16</w:t>
      </w:r>
      <w:r>
        <w:fldChar w:fldCharType="end"/>
      </w:r>
      <w:r>
        <w:rPr>
          <w:rFonts w:hint="default" w:ascii="Times New Roman" w:hAnsi="Times New Roman" w:eastAsia="Times New Roman" w:cs="Times New Roman"/>
          <w:szCs w:val="26"/>
          <w:rtl w:val="0"/>
        </w:rPr>
        <w:fldChar w:fldCharType="end"/>
      </w:r>
    </w:p>
    <w:p>
      <w:pPr>
        <w:pStyle w:val="12"/>
        <w:pageBreakBefore w:val="0"/>
        <w:tabs>
          <w:tab w:val="right" w:leader="dot" w:pos="9071"/>
        </w:tabs>
        <w:kinsoku/>
        <w:wordWrap/>
        <w:overflowPunct/>
        <w:topLinePunct w:val="0"/>
        <w:autoSpaceDE/>
        <w:autoSpaceDN/>
        <w:bidi w:val="0"/>
        <w:adjustRightInd/>
        <w:snapToGrid/>
        <w:spacing w:before="120" w:after="120" w:line="360" w:lineRule="auto"/>
        <w:textAlignment w:val="auto"/>
      </w:pPr>
      <w:r>
        <w:rPr>
          <w:rFonts w:hint="default" w:ascii="Times New Roman" w:hAnsi="Times New Roman" w:eastAsia="Times New Roman" w:cs="Times New Roman"/>
          <w:szCs w:val="26"/>
          <w:rtl w:val="0"/>
        </w:rPr>
        <w:fldChar w:fldCharType="begin"/>
      </w:r>
      <w:r>
        <w:rPr>
          <w:rFonts w:hint="default" w:ascii="Times New Roman" w:hAnsi="Times New Roman" w:eastAsia="Times New Roman" w:cs="Times New Roman"/>
          <w:szCs w:val="26"/>
          <w:rtl w:val="0"/>
        </w:rPr>
        <w:instrText xml:space="preserve"> HYPERLINK \l _Toc30505 </w:instrText>
      </w:r>
      <w:r>
        <w:rPr>
          <w:rFonts w:hint="default" w:ascii="Times New Roman" w:hAnsi="Times New Roman" w:eastAsia="Times New Roman" w:cs="Times New Roman"/>
          <w:szCs w:val="26"/>
          <w:rtl w:val="0"/>
        </w:rPr>
        <w:fldChar w:fldCharType="separate"/>
      </w:r>
      <w:r>
        <w:rPr>
          <w:rFonts w:hint="default"/>
          <w:rtl w:val="0"/>
        </w:rPr>
        <w:t>Bảng 11. Các phương thức trong lớp ClassFile</w:t>
      </w:r>
      <w:r>
        <w:tab/>
      </w:r>
      <w:r>
        <w:fldChar w:fldCharType="begin"/>
      </w:r>
      <w:r>
        <w:instrText xml:space="preserve"> PAGEREF _Toc30505 </w:instrText>
      </w:r>
      <w:r>
        <w:fldChar w:fldCharType="separate"/>
      </w:r>
      <w:r>
        <w:t>17</w:t>
      </w:r>
      <w:r>
        <w:fldChar w:fldCharType="end"/>
      </w:r>
      <w:r>
        <w:rPr>
          <w:rFonts w:hint="default" w:ascii="Times New Roman" w:hAnsi="Times New Roman" w:eastAsia="Times New Roman" w:cs="Times New Roman"/>
          <w:szCs w:val="26"/>
          <w:rtl w:val="0"/>
        </w:rPr>
        <w:fldChar w:fldCharType="end"/>
      </w:r>
    </w:p>
    <w:p>
      <w:pPr>
        <w:pStyle w:val="12"/>
        <w:pageBreakBefore w:val="0"/>
        <w:tabs>
          <w:tab w:val="right" w:leader="dot" w:pos="9071"/>
        </w:tabs>
        <w:kinsoku/>
        <w:wordWrap/>
        <w:overflowPunct/>
        <w:topLinePunct w:val="0"/>
        <w:autoSpaceDE/>
        <w:autoSpaceDN/>
        <w:bidi w:val="0"/>
        <w:adjustRightInd/>
        <w:snapToGrid/>
        <w:spacing w:before="120" w:after="120" w:line="360" w:lineRule="auto"/>
        <w:textAlignment w:val="auto"/>
      </w:pPr>
      <w:r>
        <w:rPr>
          <w:rFonts w:hint="default" w:ascii="Times New Roman" w:hAnsi="Times New Roman" w:eastAsia="Times New Roman" w:cs="Times New Roman"/>
          <w:szCs w:val="26"/>
          <w:rtl w:val="0"/>
        </w:rPr>
        <w:fldChar w:fldCharType="begin"/>
      </w:r>
      <w:r>
        <w:rPr>
          <w:rFonts w:hint="default" w:ascii="Times New Roman" w:hAnsi="Times New Roman" w:eastAsia="Times New Roman" w:cs="Times New Roman"/>
          <w:szCs w:val="26"/>
          <w:rtl w:val="0"/>
        </w:rPr>
        <w:instrText xml:space="preserve"> HYPERLINK \l _Toc29595 </w:instrText>
      </w:r>
      <w:r>
        <w:rPr>
          <w:rFonts w:hint="default" w:ascii="Times New Roman" w:hAnsi="Times New Roman" w:eastAsia="Times New Roman" w:cs="Times New Roman"/>
          <w:szCs w:val="26"/>
          <w:rtl w:val="0"/>
        </w:rPr>
        <w:fldChar w:fldCharType="separate"/>
      </w:r>
      <w:r>
        <w:rPr>
          <w:rFonts w:hint="default"/>
          <w:rtl w:val="0"/>
        </w:rPr>
        <w:t>Bảng 12. Các phương thức trong lớp frmMDI</w:t>
      </w:r>
      <w:r>
        <w:tab/>
      </w:r>
      <w:r>
        <w:fldChar w:fldCharType="begin"/>
      </w:r>
      <w:r>
        <w:instrText xml:space="preserve"> PAGEREF _Toc29595 </w:instrText>
      </w:r>
      <w:r>
        <w:fldChar w:fldCharType="separate"/>
      </w:r>
      <w:r>
        <w:t>18</w:t>
      </w:r>
      <w:r>
        <w:fldChar w:fldCharType="end"/>
      </w:r>
      <w:r>
        <w:rPr>
          <w:rFonts w:hint="default" w:ascii="Times New Roman" w:hAnsi="Times New Roman" w:eastAsia="Times New Roman" w:cs="Times New Roman"/>
          <w:szCs w:val="26"/>
          <w:rtl w:val="0"/>
        </w:rPr>
        <w:fldChar w:fldCharType="end"/>
      </w:r>
    </w:p>
    <w:p>
      <w:pPr>
        <w:pStyle w:val="12"/>
        <w:pageBreakBefore w:val="0"/>
        <w:tabs>
          <w:tab w:val="right" w:leader="dot" w:pos="9071"/>
        </w:tabs>
        <w:kinsoku/>
        <w:wordWrap/>
        <w:overflowPunct/>
        <w:topLinePunct w:val="0"/>
        <w:autoSpaceDE/>
        <w:autoSpaceDN/>
        <w:bidi w:val="0"/>
        <w:adjustRightInd/>
        <w:snapToGrid/>
        <w:spacing w:before="120" w:after="120" w:line="360" w:lineRule="auto"/>
        <w:textAlignment w:val="auto"/>
      </w:pPr>
      <w:r>
        <w:rPr>
          <w:rFonts w:hint="default" w:ascii="Times New Roman" w:hAnsi="Times New Roman" w:eastAsia="Times New Roman" w:cs="Times New Roman"/>
          <w:szCs w:val="26"/>
          <w:rtl w:val="0"/>
        </w:rPr>
        <w:fldChar w:fldCharType="begin"/>
      </w:r>
      <w:r>
        <w:rPr>
          <w:rFonts w:hint="default" w:ascii="Times New Roman" w:hAnsi="Times New Roman" w:eastAsia="Times New Roman" w:cs="Times New Roman"/>
          <w:szCs w:val="26"/>
          <w:rtl w:val="0"/>
        </w:rPr>
        <w:instrText xml:space="preserve"> HYPERLINK \l _Toc927 </w:instrText>
      </w:r>
      <w:r>
        <w:rPr>
          <w:rFonts w:hint="default" w:ascii="Times New Roman" w:hAnsi="Times New Roman" w:eastAsia="Times New Roman" w:cs="Times New Roman"/>
          <w:szCs w:val="26"/>
          <w:rtl w:val="0"/>
        </w:rPr>
        <w:fldChar w:fldCharType="separate"/>
      </w:r>
      <w:r>
        <w:rPr>
          <w:rFonts w:hint="default"/>
          <w:rtl w:val="0"/>
        </w:rPr>
        <w:t>Bảng 13. Các phương thức trong lớp CreateFolder</w:t>
      </w:r>
      <w:r>
        <w:tab/>
      </w:r>
      <w:r>
        <w:fldChar w:fldCharType="begin"/>
      </w:r>
      <w:r>
        <w:instrText xml:space="preserve"> PAGEREF _Toc927 </w:instrText>
      </w:r>
      <w:r>
        <w:fldChar w:fldCharType="separate"/>
      </w:r>
      <w:r>
        <w:t>19</w:t>
      </w:r>
      <w:r>
        <w:fldChar w:fldCharType="end"/>
      </w:r>
      <w:r>
        <w:rPr>
          <w:rFonts w:hint="default" w:ascii="Times New Roman" w:hAnsi="Times New Roman" w:eastAsia="Times New Roman" w:cs="Times New Roman"/>
          <w:szCs w:val="26"/>
          <w:rtl w:val="0"/>
        </w:rPr>
        <w:fldChar w:fldCharType="end"/>
      </w:r>
    </w:p>
    <w:p>
      <w:pPr>
        <w:pStyle w:val="12"/>
        <w:pageBreakBefore w:val="0"/>
        <w:tabs>
          <w:tab w:val="right" w:leader="dot" w:pos="9071"/>
        </w:tabs>
        <w:kinsoku/>
        <w:wordWrap/>
        <w:overflowPunct/>
        <w:topLinePunct w:val="0"/>
        <w:autoSpaceDE/>
        <w:autoSpaceDN/>
        <w:bidi w:val="0"/>
        <w:adjustRightInd/>
        <w:snapToGrid/>
        <w:spacing w:before="120" w:after="120" w:line="360" w:lineRule="auto"/>
        <w:textAlignment w:val="auto"/>
      </w:pPr>
      <w:r>
        <w:rPr>
          <w:rFonts w:hint="default" w:ascii="Times New Roman" w:hAnsi="Times New Roman" w:eastAsia="Times New Roman" w:cs="Times New Roman"/>
          <w:szCs w:val="26"/>
          <w:rtl w:val="0"/>
        </w:rPr>
        <w:fldChar w:fldCharType="begin"/>
      </w:r>
      <w:r>
        <w:rPr>
          <w:rFonts w:hint="default" w:ascii="Times New Roman" w:hAnsi="Times New Roman" w:eastAsia="Times New Roman" w:cs="Times New Roman"/>
          <w:szCs w:val="26"/>
          <w:rtl w:val="0"/>
        </w:rPr>
        <w:instrText xml:space="preserve"> HYPERLINK \l _Toc17145 </w:instrText>
      </w:r>
      <w:r>
        <w:rPr>
          <w:rFonts w:hint="default" w:ascii="Times New Roman" w:hAnsi="Times New Roman" w:eastAsia="Times New Roman" w:cs="Times New Roman"/>
          <w:szCs w:val="26"/>
          <w:rtl w:val="0"/>
        </w:rPr>
        <w:fldChar w:fldCharType="separate"/>
      </w:r>
      <w:r>
        <w:rPr>
          <w:rFonts w:hint="default"/>
          <w:rtl w:val="0"/>
        </w:rPr>
        <w:t>Bảng 14. Các phương thức trong lớp LibraryFile</w:t>
      </w:r>
      <w:r>
        <w:tab/>
      </w:r>
      <w:r>
        <w:fldChar w:fldCharType="begin"/>
      </w:r>
      <w:r>
        <w:instrText xml:space="preserve"> PAGEREF _Toc17145 </w:instrText>
      </w:r>
      <w:r>
        <w:fldChar w:fldCharType="separate"/>
      </w:r>
      <w:r>
        <w:t>21</w:t>
      </w:r>
      <w:r>
        <w:fldChar w:fldCharType="end"/>
      </w:r>
      <w:r>
        <w:rPr>
          <w:rFonts w:hint="default" w:ascii="Times New Roman" w:hAnsi="Times New Roman" w:eastAsia="Times New Roman" w:cs="Times New Roman"/>
          <w:szCs w:val="26"/>
          <w:rtl w:val="0"/>
        </w:rPr>
        <w:fldChar w:fldCharType="end"/>
      </w:r>
    </w:p>
    <w:p>
      <w:pPr>
        <w:pStyle w:val="12"/>
        <w:pageBreakBefore w:val="0"/>
        <w:tabs>
          <w:tab w:val="right" w:leader="dot" w:pos="9071"/>
        </w:tabs>
        <w:kinsoku/>
        <w:wordWrap/>
        <w:overflowPunct/>
        <w:topLinePunct w:val="0"/>
        <w:autoSpaceDE/>
        <w:autoSpaceDN/>
        <w:bidi w:val="0"/>
        <w:adjustRightInd/>
        <w:snapToGrid/>
        <w:spacing w:before="120" w:after="120" w:line="360" w:lineRule="auto"/>
        <w:textAlignment w:val="auto"/>
      </w:pPr>
      <w:r>
        <w:rPr>
          <w:rFonts w:hint="default" w:ascii="Times New Roman" w:hAnsi="Times New Roman" w:eastAsia="Times New Roman" w:cs="Times New Roman"/>
          <w:szCs w:val="26"/>
          <w:rtl w:val="0"/>
        </w:rPr>
        <w:fldChar w:fldCharType="begin"/>
      </w:r>
      <w:r>
        <w:rPr>
          <w:rFonts w:hint="default" w:ascii="Times New Roman" w:hAnsi="Times New Roman" w:eastAsia="Times New Roman" w:cs="Times New Roman"/>
          <w:szCs w:val="26"/>
          <w:rtl w:val="0"/>
        </w:rPr>
        <w:instrText xml:space="preserve"> HYPERLINK \l _Toc30827 </w:instrText>
      </w:r>
      <w:r>
        <w:rPr>
          <w:rFonts w:hint="default" w:ascii="Times New Roman" w:hAnsi="Times New Roman" w:eastAsia="Times New Roman" w:cs="Times New Roman"/>
          <w:szCs w:val="26"/>
          <w:rtl w:val="0"/>
        </w:rPr>
        <w:fldChar w:fldCharType="separate"/>
      </w:r>
      <w:r>
        <w:rPr>
          <w:rFonts w:hint="default"/>
          <w:rtl w:val="0"/>
        </w:rPr>
        <w:t>Bảng 15. Các phương thức trong lớp ReadPDF</w:t>
      </w:r>
      <w:r>
        <w:tab/>
      </w:r>
      <w:r>
        <w:fldChar w:fldCharType="begin"/>
      </w:r>
      <w:r>
        <w:instrText xml:space="preserve"> PAGEREF _Toc30827 </w:instrText>
      </w:r>
      <w:r>
        <w:fldChar w:fldCharType="separate"/>
      </w:r>
      <w:r>
        <w:t>23</w:t>
      </w:r>
      <w:r>
        <w:fldChar w:fldCharType="end"/>
      </w:r>
      <w:r>
        <w:rPr>
          <w:rFonts w:hint="default" w:ascii="Times New Roman" w:hAnsi="Times New Roman" w:eastAsia="Times New Roman" w:cs="Times New Roman"/>
          <w:szCs w:val="26"/>
          <w:rtl w:val="0"/>
        </w:rPr>
        <w:fldChar w:fldCharType="end"/>
      </w:r>
    </w:p>
    <w:p>
      <w:pPr>
        <w:pStyle w:val="12"/>
        <w:pageBreakBefore w:val="0"/>
        <w:tabs>
          <w:tab w:val="right" w:leader="dot" w:pos="9071"/>
        </w:tabs>
        <w:kinsoku/>
        <w:wordWrap/>
        <w:overflowPunct/>
        <w:topLinePunct w:val="0"/>
        <w:autoSpaceDE/>
        <w:autoSpaceDN/>
        <w:bidi w:val="0"/>
        <w:adjustRightInd/>
        <w:snapToGrid/>
        <w:spacing w:before="120" w:after="120" w:line="360" w:lineRule="auto"/>
        <w:textAlignment w:val="auto"/>
      </w:pPr>
      <w:r>
        <w:rPr>
          <w:rFonts w:hint="default" w:ascii="Times New Roman" w:hAnsi="Times New Roman" w:eastAsia="Times New Roman" w:cs="Times New Roman"/>
          <w:szCs w:val="26"/>
          <w:rtl w:val="0"/>
        </w:rPr>
        <w:fldChar w:fldCharType="begin"/>
      </w:r>
      <w:r>
        <w:rPr>
          <w:rFonts w:hint="default" w:ascii="Times New Roman" w:hAnsi="Times New Roman" w:eastAsia="Times New Roman" w:cs="Times New Roman"/>
          <w:szCs w:val="26"/>
          <w:rtl w:val="0"/>
        </w:rPr>
        <w:instrText xml:space="preserve"> HYPERLINK \l _Toc30847 </w:instrText>
      </w:r>
      <w:r>
        <w:rPr>
          <w:rFonts w:hint="default" w:ascii="Times New Roman" w:hAnsi="Times New Roman" w:eastAsia="Times New Roman" w:cs="Times New Roman"/>
          <w:szCs w:val="26"/>
          <w:rtl w:val="0"/>
        </w:rPr>
        <w:fldChar w:fldCharType="separate"/>
      </w:r>
      <w:r>
        <w:rPr>
          <w:rFonts w:hint="default"/>
          <w:rtl w:val="0"/>
        </w:rPr>
        <w:t>Bảng 16. Các phương thức trong lớp ChosseFileinDB</w:t>
      </w:r>
      <w:r>
        <w:tab/>
      </w:r>
      <w:r>
        <w:fldChar w:fldCharType="begin"/>
      </w:r>
      <w:r>
        <w:instrText xml:space="preserve"> PAGEREF _Toc30847 </w:instrText>
      </w:r>
      <w:r>
        <w:fldChar w:fldCharType="separate"/>
      </w:r>
      <w:r>
        <w:t>25</w:t>
      </w:r>
      <w:r>
        <w:fldChar w:fldCharType="end"/>
      </w:r>
      <w:r>
        <w:rPr>
          <w:rFonts w:hint="default" w:ascii="Times New Roman" w:hAnsi="Times New Roman" w:eastAsia="Times New Roman" w:cs="Times New Roman"/>
          <w:szCs w:val="26"/>
          <w:rtl w:val="0"/>
        </w:rPr>
        <w:fldChar w:fldCharType="end"/>
      </w:r>
    </w:p>
    <w:p>
      <w:pPr>
        <w:pStyle w:val="12"/>
        <w:pageBreakBefore w:val="0"/>
        <w:tabs>
          <w:tab w:val="right" w:leader="dot" w:pos="9071"/>
        </w:tabs>
        <w:kinsoku/>
        <w:wordWrap/>
        <w:overflowPunct/>
        <w:topLinePunct w:val="0"/>
        <w:autoSpaceDE/>
        <w:autoSpaceDN/>
        <w:bidi w:val="0"/>
        <w:adjustRightInd/>
        <w:snapToGrid/>
        <w:spacing w:before="120" w:after="120" w:line="360" w:lineRule="auto"/>
        <w:textAlignment w:val="auto"/>
      </w:pPr>
      <w:r>
        <w:rPr>
          <w:rFonts w:hint="default" w:ascii="Times New Roman" w:hAnsi="Times New Roman" w:eastAsia="Times New Roman" w:cs="Times New Roman"/>
          <w:szCs w:val="26"/>
          <w:rtl w:val="0"/>
        </w:rPr>
        <w:fldChar w:fldCharType="begin"/>
      </w:r>
      <w:r>
        <w:rPr>
          <w:rFonts w:hint="default" w:ascii="Times New Roman" w:hAnsi="Times New Roman" w:eastAsia="Times New Roman" w:cs="Times New Roman"/>
          <w:szCs w:val="26"/>
          <w:rtl w:val="0"/>
        </w:rPr>
        <w:instrText xml:space="preserve"> HYPERLINK \l _Toc26166 </w:instrText>
      </w:r>
      <w:r>
        <w:rPr>
          <w:rFonts w:hint="default" w:ascii="Times New Roman" w:hAnsi="Times New Roman" w:eastAsia="Times New Roman" w:cs="Times New Roman"/>
          <w:szCs w:val="26"/>
          <w:rtl w:val="0"/>
        </w:rPr>
        <w:fldChar w:fldCharType="separate"/>
      </w:r>
      <w:r>
        <w:rPr>
          <w:rFonts w:hint="default"/>
          <w:rtl w:val="0"/>
        </w:rPr>
        <w:t>Bảng 17. Các bảng (table) trong cơ sở dữ liệu</w:t>
      </w:r>
      <w:r>
        <w:tab/>
      </w:r>
      <w:r>
        <w:fldChar w:fldCharType="begin"/>
      </w:r>
      <w:r>
        <w:instrText xml:space="preserve"> PAGEREF _Toc26166 </w:instrText>
      </w:r>
      <w:r>
        <w:fldChar w:fldCharType="separate"/>
      </w:r>
      <w:r>
        <w:t>27</w:t>
      </w:r>
      <w:r>
        <w:fldChar w:fldCharType="end"/>
      </w:r>
      <w:r>
        <w:rPr>
          <w:rFonts w:hint="default" w:ascii="Times New Roman" w:hAnsi="Times New Roman" w:eastAsia="Times New Roman" w:cs="Times New Roman"/>
          <w:szCs w:val="26"/>
          <w:rtl w:val="0"/>
        </w:rPr>
        <w:fldChar w:fldCharType="end"/>
      </w:r>
    </w:p>
    <w:p>
      <w:pPr>
        <w:pStyle w:val="12"/>
        <w:pageBreakBefore w:val="0"/>
        <w:tabs>
          <w:tab w:val="right" w:leader="dot" w:pos="9071"/>
        </w:tabs>
        <w:kinsoku/>
        <w:wordWrap/>
        <w:overflowPunct/>
        <w:topLinePunct w:val="0"/>
        <w:autoSpaceDE/>
        <w:autoSpaceDN/>
        <w:bidi w:val="0"/>
        <w:adjustRightInd/>
        <w:snapToGrid/>
        <w:spacing w:before="120" w:after="120" w:line="360" w:lineRule="auto"/>
        <w:textAlignment w:val="auto"/>
      </w:pPr>
      <w:r>
        <w:rPr>
          <w:rFonts w:hint="default" w:ascii="Times New Roman" w:hAnsi="Times New Roman" w:eastAsia="Times New Roman" w:cs="Times New Roman"/>
          <w:szCs w:val="26"/>
          <w:rtl w:val="0"/>
        </w:rPr>
        <w:fldChar w:fldCharType="begin"/>
      </w:r>
      <w:r>
        <w:rPr>
          <w:rFonts w:hint="default" w:ascii="Times New Roman" w:hAnsi="Times New Roman" w:eastAsia="Times New Roman" w:cs="Times New Roman"/>
          <w:szCs w:val="26"/>
          <w:rtl w:val="0"/>
        </w:rPr>
        <w:instrText xml:space="preserve"> HYPERLINK \l _Toc9644 </w:instrText>
      </w:r>
      <w:r>
        <w:rPr>
          <w:rFonts w:hint="default" w:ascii="Times New Roman" w:hAnsi="Times New Roman" w:eastAsia="Times New Roman" w:cs="Times New Roman"/>
          <w:szCs w:val="26"/>
          <w:rtl w:val="0"/>
        </w:rPr>
        <w:fldChar w:fldCharType="separate"/>
      </w:r>
      <w:r>
        <w:rPr>
          <w:rFonts w:hint="default"/>
          <w:rtl w:val="0"/>
        </w:rPr>
        <w:t>Bảng 18. Mô tả các field trong table Folder</w:t>
      </w:r>
      <w:r>
        <w:tab/>
      </w:r>
      <w:r>
        <w:fldChar w:fldCharType="begin"/>
      </w:r>
      <w:r>
        <w:instrText xml:space="preserve"> PAGEREF _Toc9644 </w:instrText>
      </w:r>
      <w:r>
        <w:fldChar w:fldCharType="separate"/>
      </w:r>
      <w:r>
        <w:t>27</w:t>
      </w:r>
      <w:r>
        <w:fldChar w:fldCharType="end"/>
      </w:r>
      <w:r>
        <w:rPr>
          <w:rFonts w:hint="default" w:ascii="Times New Roman" w:hAnsi="Times New Roman" w:eastAsia="Times New Roman" w:cs="Times New Roman"/>
          <w:szCs w:val="26"/>
          <w:rtl w:val="0"/>
        </w:rPr>
        <w:fldChar w:fldCharType="end"/>
      </w:r>
    </w:p>
    <w:p>
      <w:pPr>
        <w:pStyle w:val="12"/>
        <w:pageBreakBefore w:val="0"/>
        <w:tabs>
          <w:tab w:val="right" w:leader="dot" w:pos="9071"/>
        </w:tabs>
        <w:kinsoku/>
        <w:wordWrap/>
        <w:overflowPunct/>
        <w:topLinePunct w:val="0"/>
        <w:autoSpaceDE/>
        <w:autoSpaceDN/>
        <w:bidi w:val="0"/>
        <w:adjustRightInd/>
        <w:snapToGrid/>
        <w:spacing w:before="120" w:after="120" w:line="360" w:lineRule="auto"/>
        <w:textAlignment w:val="auto"/>
      </w:pPr>
      <w:r>
        <w:rPr>
          <w:rFonts w:hint="default" w:ascii="Times New Roman" w:hAnsi="Times New Roman" w:eastAsia="Times New Roman" w:cs="Times New Roman"/>
          <w:szCs w:val="26"/>
          <w:rtl w:val="0"/>
        </w:rPr>
        <w:fldChar w:fldCharType="begin"/>
      </w:r>
      <w:r>
        <w:rPr>
          <w:rFonts w:hint="default" w:ascii="Times New Roman" w:hAnsi="Times New Roman" w:eastAsia="Times New Roman" w:cs="Times New Roman"/>
          <w:szCs w:val="26"/>
          <w:rtl w:val="0"/>
        </w:rPr>
        <w:instrText xml:space="preserve"> HYPERLINK \l _Toc5674 </w:instrText>
      </w:r>
      <w:r>
        <w:rPr>
          <w:rFonts w:hint="default" w:ascii="Times New Roman" w:hAnsi="Times New Roman" w:eastAsia="Times New Roman" w:cs="Times New Roman"/>
          <w:szCs w:val="26"/>
          <w:rtl w:val="0"/>
        </w:rPr>
        <w:fldChar w:fldCharType="separate"/>
      </w:r>
      <w:r>
        <w:rPr>
          <w:rFonts w:hint="default"/>
          <w:rtl w:val="0"/>
        </w:rPr>
        <w:t>Bảng 19. Mô tả các field trong table Files</w:t>
      </w:r>
      <w:r>
        <w:tab/>
      </w:r>
      <w:r>
        <w:fldChar w:fldCharType="begin"/>
      </w:r>
      <w:r>
        <w:instrText xml:space="preserve"> PAGEREF _Toc5674 </w:instrText>
      </w:r>
      <w:r>
        <w:fldChar w:fldCharType="separate"/>
      </w:r>
      <w:r>
        <w:t>27</w:t>
      </w:r>
      <w:r>
        <w:fldChar w:fldCharType="end"/>
      </w:r>
      <w:r>
        <w:rPr>
          <w:rFonts w:hint="default" w:ascii="Times New Roman" w:hAnsi="Times New Roman" w:eastAsia="Times New Roman" w:cs="Times New Roman"/>
          <w:szCs w:val="26"/>
          <w:rtl w:val="0"/>
        </w:rPr>
        <w:fldChar w:fldCharType="end"/>
      </w:r>
    </w:p>
    <w:p>
      <w:pPr>
        <w:pStyle w:val="12"/>
        <w:pageBreakBefore w:val="0"/>
        <w:tabs>
          <w:tab w:val="right" w:leader="dot" w:pos="9071"/>
        </w:tabs>
        <w:kinsoku/>
        <w:wordWrap/>
        <w:overflowPunct/>
        <w:topLinePunct w:val="0"/>
        <w:autoSpaceDE/>
        <w:autoSpaceDN/>
        <w:bidi w:val="0"/>
        <w:adjustRightInd/>
        <w:snapToGrid/>
        <w:spacing w:before="120" w:after="120" w:line="360" w:lineRule="auto"/>
        <w:textAlignment w:val="auto"/>
      </w:pPr>
      <w:r>
        <w:rPr>
          <w:rFonts w:hint="default" w:ascii="Times New Roman" w:hAnsi="Times New Roman" w:eastAsia="Times New Roman" w:cs="Times New Roman"/>
          <w:szCs w:val="26"/>
          <w:rtl w:val="0"/>
        </w:rPr>
        <w:fldChar w:fldCharType="begin"/>
      </w:r>
      <w:r>
        <w:rPr>
          <w:rFonts w:hint="default" w:ascii="Times New Roman" w:hAnsi="Times New Roman" w:eastAsia="Times New Roman" w:cs="Times New Roman"/>
          <w:szCs w:val="26"/>
          <w:rtl w:val="0"/>
        </w:rPr>
        <w:instrText xml:space="preserve"> HYPERLINK \l _Toc7679 </w:instrText>
      </w:r>
      <w:r>
        <w:rPr>
          <w:rFonts w:hint="default" w:ascii="Times New Roman" w:hAnsi="Times New Roman" w:eastAsia="Times New Roman" w:cs="Times New Roman"/>
          <w:szCs w:val="26"/>
          <w:rtl w:val="0"/>
        </w:rPr>
        <w:fldChar w:fldCharType="separate"/>
      </w:r>
      <w:r>
        <w:rPr>
          <w:rFonts w:hint="default"/>
          <w:rtl w:val="0"/>
        </w:rPr>
        <w:t>Bảng 20. Mô tả các field trong table ClassFolderClassFiles</w:t>
      </w:r>
      <w:r>
        <w:tab/>
      </w:r>
      <w:r>
        <w:fldChar w:fldCharType="begin"/>
      </w:r>
      <w:r>
        <w:instrText xml:space="preserve"> PAGEREF _Toc7679 </w:instrText>
      </w:r>
      <w:r>
        <w:fldChar w:fldCharType="separate"/>
      </w:r>
      <w:r>
        <w:t>27</w:t>
      </w:r>
      <w:r>
        <w:fldChar w:fldCharType="end"/>
      </w:r>
      <w:r>
        <w:rPr>
          <w:rFonts w:hint="default" w:ascii="Times New Roman" w:hAnsi="Times New Roman" w:eastAsia="Times New Roman" w:cs="Times New Roman"/>
          <w:szCs w:val="26"/>
          <w:rtl w:val="0"/>
        </w:rPr>
        <w:fldChar w:fldCharType="end"/>
      </w:r>
    </w:p>
    <w:p>
      <w:pPr>
        <w:keepNext w:val="0"/>
        <w:keepLines w:val="0"/>
        <w:pageBreakBefore w:val="0"/>
        <w:widowControl/>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b/>
          <w:sz w:val="26"/>
          <w:szCs w:val="26"/>
          <w:rtl w:val="0"/>
        </w:rPr>
      </w:pPr>
      <w:r>
        <w:rPr>
          <w:rFonts w:hint="default" w:ascii="Times New Roman" w:hAnsi="Times New Roman" w:eastAsia="Times New Roman" w:cs="Times New Roman"/>
          <w:szCs w:val="26"/>
          <w:rtl w:val="0"/>
        </w:rPr>
        <w:fldChar w:fldCharType="end"/>
      </w:r>
    </w:p>
    <w:p>
      <w:pPr>
        <w:keepNext w:val="0"/>
        <w:keepLines w:val="0"/>
        <w:pageBreakBefore w:val="0"/>
        <w:widowControl/>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b/>
          <w:sz w:val="26"/>
          <w:szCs w:val="26"/>
          <w:rtl w:val="0"/>
        </w:rPr>
      </w:pPr>
    </w:p>
    <w:p>
      <w:pPr>
        <w:keepNext w:val="0"/>
        <w:keepLines w:val="0"/>
        <w:pageBreakBefore w:val="0"/>
        <w:widowControl/>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b/>
          <w:sz w:val="26"/>
          <w:szCs w:val="26"/>
          <w:rtl w:val="0"/>
        </w:rPr>
      </w:pPr>
    </w:p>
    <w:p>
      <w:pPr>
        <w:keepNext w:val="0"/>
        <w:keepLines w:val="0"/>
        <w:pageBreakBefore w:val="0"/>
        <w:widowControl/>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b/>
          <w:sz w:val="26"/>
          <w:szCs w:val="26"/>
          <w:rtl w:val="0"/>
        </w:rPr>
      </w:pPr>
    </w:p>
    <w:p>
      <w:pPr>
        <w:pStyle w:val="2"/>
        <w:pageBreakBefore w:val="0"/>
        <w:kinsoku/>
        <w:wordWrap/>
        <w:overflowPunct/>
        <w:topLinePunct w:val="0"/>
        <w:autoSpaceDE/>
        <w:autoSpaceDN/>
        <w:bidi w:val="0"/>
        <w:adjustRightInd/>
        <w:snapToGrid/>
        <w:spacing w:before="120" w:after="120" w:line="360" w:lineRule="auto"/>
        <w:textAlignment w:val="auto"/>
        <w:rPr>
          <w:rFonts w:hint="default"/>
          <w:sz w:val="32"/>
          <w:szCs w:val="56"/>
        </w:rPr>
      </w:pPr>
      <w:bookmarkStart w:id="2" w:name="_Toc9249"/>
      <w:r>
        <w:rPr>
          <w:rFonts w:hint="default"/>
          <w:sz w:val="32"/>
          <w:szCs w:val="56"/>
          <w:rtl w:val="0"/>
        </w:rPr>
        <w:t>Chương 1: Tổng quan chương trình</w:t>
      </w:r>
      <w:bookmarkEnd w:id="2"/>
    </w:p>
    <w:p>
      <w:pPr>
        <w:pStyle w:val="3"/>
        <w:pageBreakBefore w:val="0"/>
        <w:numPr>
          <w:ilvl w:val="0"/>
          <w:numId w:val="1"/>
        </w:numPr>
        <w:kinsoku/>
        <w:wordWrap/>
        <w:overflowPunct/>
        <w:topLinePunct w:val="0"/>
        <w:autoSpaceDE/>
        <w:autoSpaceDN/>
        <w:bidi w:val="0"/>
        <w:adjustRightInd/>
        <w:snapToGrid/>
        <w:spacing w:before="120" w:after="120" w:line="360" w:lineRule="auto"/>
        <w:textAlignment w:val="auto"/>
        <w:rPr>
          <w:rFonts w:hint="default"/>
        </w:rPr>
      </w:pPr>
      <w:bookmarkStart w:id="3" w:name="_Toc27366"/>
      <w:r>
        <w:rPr>
          <w:rFonts w:hint="default"/>
          <w:rtl w:val="0"/>
        </w:rPr>
        <w:t>Giới thiệu chung</w:t>
      </w:r>
      <w:bookmarkEnd w:id="3"/>
    </w:p>
    <w:p>
      <w:pPr>
        <w:pStyle w:val="4"/>
        <w:pageBreakBefore w:val="0"/>
        <w:numPr>
          <w:ilvl w:val="1"/>
          <w:numId w:val="1"/>
        </w:numPr>
        <w:kinsoku/>
        <w:wordWrap/>
        <w:overflowPunct/>
        <w:topLinePunct w:val="0"/>
        <w:autoSpaceDE/>
        <w:autoSpaceDN/>
        <w:bidi w:val="0"/>
        <w:adjustRightInd/>
        <w:snapToGrid/>
        <w:spacing w:before="120" w:after="120" w:line="360" w:lineRule="auto"/>
        <w:textAlignment w:val="auto"/>
        <w:rPr>
          <w:rFonts w:hint="default"/>
        </w:rPr>
      </w:pPr>
      <w:bookmarkStart w:id="4" w:name="_Toc18057"/>
      <w:r>
        <w:rPr>
          <w:rFonts w:hint="default"/>
          <w:rtl w:val="0"/>
        </w:rPr>
        <w:t>Phân tích đồ án</w:t>
      </w:r>
      <w:bookmarkEnd w:id="4"/>
    </w:p>
    <w:p>
      <w:pPr>
        <w:keepNext w:val="0"/>
        <w:keepLines w:val="0"/>
        <w:pageBreakBefore w:val="0"/>
        <w:widowControl/>
        <w:kinsoku/>
        <w:wordWrap/>
        <w:overflowPunct/>
        <w:topLinePunct w:val="0"/>
        <w:autoSpaceDE/>
        <w:autoSpaceDN/>
        <w:bidi w:val="0"/>
        <w:adjustRightInd/>
        <w:snapToGrid/>
        <w:spacing w:before="120" w:after="120" w:line="360" w:lineRule="auto"/>
        <w:ind w:firstLine="540"/>
        <w:jc w:val="both"/>
        <w:textAlignment w:val="auto"/>
        <w:rPr>
          <w:rFonts w:hint="default" w:ascii="Times New Roman" w:hAnsi="Times New Roman" w:eastAsia="Times New Roman" w:cs="Times New Roman"/>
          <w:b w:val="0"/>
          <w:sz w:val="26"/>
          <w:szCs w:val="26"/>
        </w:rPr>
      </w:pPr>
      <w:r>
        <w:rPr>
          <w:rFonts w:hint="default" w:ascii="Times New Roman" w:hAnsi="Times New Roman" w:eastAsia="Times New Roman" w:cs="Times New Roman"/>
          <w:b w:val="0"/>
          <w:sz w:val="26"/>
          <w:szCs w:val="26"/>
          <w:rtl w:val="0"/>
        </w:rPr>
        <w:t>Xây dựng chương trình phần mềm quản l</w:t>
      </w:r>
      <w:r>
        <w:rPr>
          <w:rFonts w:hint="default" w:ascii="Times New Roman" w:hAnsi="Times New Roman" w:eastAsia="Times New Roman" w:cs="Times New Roman"/>
          <w:sz w:val="26"/>
          <w:szCs w:val="26"/>
          <w:rtl w:val="0"/>
        </w:rPr>
        <w:t>ý</w:t>
      </w:r>
      <w:r>
        <w:rPr>
          <w:rFonts w:hint="default" w:ascii="Times New Roman" w:hAnsi="Times New Roman" w:eastAsia="Times New Roman" w:cs="Times New Roman"/>
          <w:b w:val="0"/>
          <w:sz w:val="26"/>
          <w:szCs w:val="26"/>
          <w:rtl w:val="0"/>
        </w:rPr>
        <w:t xml:space="preserve"> file pdf trong máy tính.</w:t>
      </w:r>
    </w:p>
    <w:p>
      <w:pPr>
        <w:keepNext w:val="0"/>
        <w:keepLines w:val="0"/>
        <w:pageBreakBefore w:val="0"/>
        <w:widowControl/>
        <w:kinsoku/>
        <w:wordWrap/>
        <w:overflowPunct/>
        <w:topLinePunct w:val="0"/>
        <w:autoSpaceDE/>
        <w:autoSpaceDN/>
        <w:bidi w:val="0"/>
        <w:adjustRightInd/>
        <w:snapToGrid/>
        <w:spacing w:before="120" w:after="120" w:line="360" w:lineRule="auto"/>
        <w:ind w:firstLine="540"/>
        <w:jc w:val="both"/>
        <w:textAlignment w:val="auto"/>
        <w:rPr>
          <w:rFonts w:hint="default" w:ascii="Times New Roman" w:hAnsi="Times New Roman" w:eastAsia="Times New Roman" w:cs="Times New Roman"/>
          <w:b w:val="0"/>
          <w:sz w:val="26"/>
          <w:szCs w:val="26"/>
        </w:rPr>
      </w:pPr>
      <w:r>
        <w:rPr>
          <w:rFonts w:hint="default" w:ascii="Times New Roman" w:hAnsi="Times New Roman" w:eastAsia="Times New Roman" w:cs="Times New Roman"/>
          <w:b w:val="0"/>
          <w:sz w:val="26"/>
          <w:szCs w:val="26"/>
          <w:rtl w:val="0"/>
        </w:rPr>
        <w:t xml:space="preserve">Yêu cầu phần mềm: </w:t>
      </w:r>
    </w:p>
    <w:p>
      <w:pPr>
        <w:keepNext w:val="0"/>
        <w:keepLines w:val="0"/>
        <w:pageBreakBefore w:val="0"/>
        <w:widowControl/>
        <w:numPr>
          <w:ilvl w:val="0"/>
          <w:numId w:val="2"/>
        </w:numPr>
        <w:kinsoku/>
        <w:wordWrap/>
        <w:overflowPunct/>
        <w:topLinePunct w:val="0"/>
        <w:autoSpaceDE/>
        <w:autoSpaceDN/>
        <w:bidi w:val="0"/>
        <w:adjustRightInd/>
        <w:snapToGrid/>
        <w:spacing w:before="120" w:after="120" w:line="360" w:lineRule="auto"/>
        <w:ind w:left="1260" w:hanging="420"/>
        <w:jc w:val="both"/>
        <w:textAlignment w:val="auto"/>
        <w:rPr>
          <w:rFonts w:hint="default" w:ascii="Times New Roman" w:hAnsi="Times New Roman" w:cs="Times New Roman"/>
          <w:b w:val="0"/>
          <w:sz w:val="26"/>
          <w:szCs w:val="26"/>
        </w:rPr>
      </w:pPr>
      <w:r>
        <w:rPr>
          <w:rFonts w:hint="default" w:ascii="Times New Roman" w:hAnsi="Times New Roman" w:eastAsia="Times New Roman" w:cs="Times New Roman"/>
          <w:b w:val="0"/>
          <w:sz w:val="26"/>
          <w:szCs w:val="26"/>
          <w:rtl w:val="0"/>
        </w:rPr>
        <w:t>Ghi chú được trong file pdf</w:t>
      </w:r>
    </w:p>
    <w:p>
      <w:pPr>
        <w:keepNext w:val="0"/>
        <w:keepLines w:val="0"/>
        <w:pageBreakBefore w:val="0"/>
        <w:widowControl/>
        <w:numPr>
          <w:ilvl w:val="0"/>
          <w:numId w:val="2"/>
        </w:numPr>
        <w:kinsoku/>
        <w:wordWrap/>
        <w:overflowPunct/>
        <w:topLinePunct w:val="0"/>
        <w:autoSpaceDE/>
        <w:autoSpaceDN/>
        <w:bidi w:val="0"/>
        <w:adjustRightInd/>
        <w:snapToGrid/>
        <w:spacing w:before="120" w:after="120" w:line="360" w:lineRule="auto"/>
        <w:ind w:left="1260" w:hanging="420"/>
        <w:jc w:val="both"/>
        <w:textAlignment w:val="auto"/>
        <w:rPr>
          <w:rFonts w:hint="default" w:ascii="Times New Roman" w:hAnsi="Times New Roman" w:cs="Times New Roman"/>
          <w:b w:val="0"/>
          <w:sz w:val="26"/>
          <w:szCs w:val="26"/>
        </w:rPr>
      </w:pPr>
      <w:r>
        <w:rPr>
          <w:rFonts w:hint="default" w:ascii="Times New Roman" w:hAnsi="Times New Roman" w:eastAsia="Times New Roman" w:cs="Times New Roman"/>
          <w:b w:val="0"/>
          <w:sz w:val="26"/>
          <w:szCs w:val="26"/>
          <w:rtl w:val="0"/>
        </w:rPr>
        <w:t>Tạo nội dung liên kết file với nhau</w:t>
      </w:r>
    </w:p>
    <w:p>
      <w:pPr>
        <w:keepNext w:val="0"/>
        <w:keepLines w:val="0"/>
        <w:pageBreakBefore w:val="0"/>
        <w:widowControl/>
        <w:numPr>
          <w:ilvl w:val="0"/>
          <w:numId w:val="2"/>
        </w:numPr>
        <w:kinsoku/>
        <w:wordWrap/>
        <w:overflowPunct/>
        <w:topLinePunct w:val="0"/>
        <w:autoSpaceDE/>
        <w:autoSpaceDN/>
        <w:bidi w:val="0"/>
        <w:adjustRightInd/>
        <w:snapToGrid/>
        <w:spacing w:before="120" w:after="120" w:line="360" w:lineRule="auto"/>
        <w:ind w:left="1260" w:hanging="420"/>
        <w:jc w:val="both"/>
        <w:textAlignment w:val="auto"/>
        <w:rPr>
          <w:rFonts w:hint="default" w:ascii="Times New Roman" w:hAnsi="Times New Roman" w:cs="Times New Roman"/>
          <w:b w:val="0"/>
          <w:sz w:val="26"/>
          <w:szCs w:val="26"/>
        </w:rPr>
      </w:pPr>
      <w:r>
        <w:rPr>
          <w:rFonts w:hint="default" w:ascii="Times New Roman" w:hAnsi="Times New Roman" w:eastAsia="Times New Roman" w:cs="Times New Roman"/>
          <w:b w:val="0"/>
          <w:sz w:val="26"/>
          <w:szCs w:val="26"/>
          <w:rtl w:val="0"/>
        </w:rPr>
        <w:t>Lưu dữ liệu vào database</w:t>
      </w:r>
    </w:p>
    <w:p>
      <w:pPr>
        <w:keepNext w:val="0"/>
        <w:keepLines w:val="0"/>
        <w:pageBreakBefore w:val="0"/>
        <w:widowControl/>
        <w:numPr>
          <w:ilvl w:val="0"/>
          <w:numId w:val="2"/>
        </w:numPr>
        <w:kinsoku/>
        <w:wordWrap/>
        <w:overflowPunct/>
        <w:topLinePunct w:val="0"/>
        <w:autoSpaceDE/>
        <w:autoSpaceDN/>
        <w:bidi w:val="0"/>
        <w:adjustRightInd/>
        <w:snapToGrid/>
        <w:spacing w:before="120" w:after="120" w:line="360" w:lineRule="auto"/>
        <w:ind w:left="1260" w:hanging="420"/>
        <w:jc w:val="both"/>
        <w:textAlignment w:val="auto"/>
        <w:rPr>
          <w:rFonts w:hint="default" w:ascii="Times New Roman" w:hAnsi="Times New Roman" w:cs="Times New Roman"/>
          <w:b w:val="0"/>
          <w:sz w:val="26"/>
          <w:szCs w:val="26"/>
        </w:rPr>
      </w:pPr>
      <w:r>
        <w:rPr>
          <w:rFonts w:hint="default" w:ascii="Times New Roman" w:hAnsi="Times New Roman" w:eastAsia="Times New Roman" w:cs="Times New Roman"/>
          <w:b w:val="0"/>
          <w:sz w:val="26"/>
          <w:szCs w:val="26"/>
          <w:rtl w:val="0"/>
        </w:rPr>
        <w:t>Đầu ra đưa cho người dùng đồ họa trực quan</w:t>
      </w:r>
    </w:p>
    <w:p>
      <w:pPr>
        <w:pStyle w:val="5"/>
        <w:pageBreakBefore w:val="0"/>
        <w:numPr>
          <w:ilvl w:val="2"/>
          <w:numId w:val="1"/>
        </w:numPr>
        <w:kinsoku/>
        <w:wordWrap/>
        <w:overflowPunct/>
        <w:topLinePunct w:val="0"/>
        <w:autoSpaceDE/>
        <w:autoSpaceDN/>
        <w:bidi w:val="0"/>
        <w:adjustRightInd/>
        <w:snapToGrid/>
        <w:spacing w:before="120" w:after="120" w:line="360" w:lineRule="auto"/>
        <w:textAlignment w:val="auto"/>
        <w:rPr>
          <w:rFonts w:hint="default"/>
        </w:rPr>
      </w:pPr>
      <w:r>
        <w:rPr>
          <w:rFonts w:hint="default"/>
          <w:rtl w:val="0"/>
        </w:rPr>
        <w:t>Yêu cầu kỹ thuật</w:t>
      </w:r>
    </w:p>
    <w:p>
      <w:pPr>
        <w:keepNext w:val="0"/>
        <w:keepLines w:val="0"/>
        <w:pageBreakBefore w:val="0"/>
        <w:widowControl/>
        <w:kinsoku/>
        <w:wordWrap/>
        <w:overflowPunct/>
        <w:topLinePunct w:val="0"/>
        <w:autoSpaceDE/>
        <w:autoSpaceDN/>
        <w:bidi w:val="0"/>
        <w:adjustRightInd/>
        <w:snapToGrid/>
        <w:spacing w:before="120" w:after="120" w:line="360" w:lineRule="auto"/>
        <w:ind w:firstLine="540"/>
        <w:jc w:val="both"/>
        <w:textAlignment w:val="auto"/>
        <w:rPr>
          <w:rFonts w:hint="default" w:ascii="Times New Roman" w:hAnsi="Times New Roman" w:eastAsia="Times New Roman" w:cs="Times New Roman"/>
          <w:b w:val="0"/>
          <w:sz w:val="26"/>
          <w:szCs w:val="26"/>
        </w:rPr>
      </w:pPr>
      <w:r>
        <w:rPr>
          <w:rFonts w:hint="default" w:ascii="Times New Roman" w:hAnsi="Times New Roman" w:eastAsia="Times New Roman" w:cs="Times New Roman"/>
          <w:b w:val="0"/>
          <w:sz w:val="26"/>
          <w:szCs w:val="26"/>
          <w:rtl w:val="0"/>
        </w:rPr>
        <w:t xml:space="preserve">Thực hiện được yêu cầu mà đồ án đề ra. </w:t>
      </w:r>
    </w:p>
    <w:p>
      <w:pPr>
        <w:keepNext w:val="0"/>
        <w:keepLines w:val="0"/>
        <w:pageBreakBefore w:val="0"/>
        <w:widowControl/>
        <w:kinsoku/>
        <w:wordWrap/>
        <w:overflowPunct/>
        <w:topLinePunct w:val="0"/>
        <w:autoSpaceDE/>
        <w:autoSpaceDN/>
        <w:bidi w:val="0"/>
        <w:adjustRightInd/>
        <w:snapToGrid/>
        <w:spacing w:before="120" w:after="120" w:line="360" w:lineRule="auto"/>
        <w:ind w:firstLine="540"/>
        <w:jc w:val="both"/>
        <w:textAlignment w:val="auto"/>
        <w:rPr>
          <w:rFonts w:hint="default" w:ascii="Times New Roman" w:hAnsi="Times New Roman" w:eastAsia="Times New Roman" w:cs="Times New Roman"/>
          <w:b w:val="0"/>
          <w:sz w:val="26"/>
          <w:szCs w:val="26"/>
        </w:rPr>
      </w:pPr>
      <w:r>
        <w:rPr>
          <w:rFonts w:hint="default" w:ascii="Times New Roman" w:hAnsi="Times New Roman" w:eastAsia="Times New Roman" w:cs="Times New Roman"/>
          <w:b w:val="0"/>
          <w:sz w:val="26"/>
          <w:szCs w:val="26"/>
          <w:rtl w:val="0"/>
        </w:rPr>
        <w:t xml:space="preserve">Áp dụng lập trình hướng đối tượng và các công nghệ phần mềm mới.  </w:t>
      </w:r>
    </w:p>
    <w:p>
      <w:pPr>
        <w:keepNext w:val="0"/>
        <w:keepLines w:val="0"/>
        <w:pageBreakBefore w:val="0"/>
        <w:widowControl/>
        <w:kinsoku/>
        <w:wordWrap/>
        <w:overflowPunct/>
        <w:topLinePunct w:val="0"/>
        <w:autoSpaceDE/>
        <w:autoSpaceDN/>
        <w:bidi w:val="0"/>
        <w:adjustRightInd/>
        <w:snapToGrid/>
        <w:spacing w:before="120" w:after="120" w:line="360" w:lineRule="auto"/>
        <w:ind w:firstLine="540"/>
        <w:jc w:val="both"/>
        <w:textAlignment w:val="auto"/>
        <w:rPr>
          <w:rFonts w:hint="default" w:ascii="Times New Roman" w:hAnsi="Times New Roman" w:eastAsia="Times New Roman" w:cs="Times New Roman"/>
          <w:b w:val="0"/>
          <w:sz w:val="26"/>
          <w:szCs w:val="26"/>
        </w:rPr>
      </w:pPr>
      <w:r>
        <w:rPr>
          <w:rFonts w:hint="default" w:ascii="Times New Roman" w:hAnsi="Times New Roman" w:eastAsia="Times New Roman" w:cs="Times New Roman"/>
          <w:b w:val="0"/>
          <w:sz w:val="26"/>
          <w:szCs w:val="26"/>
          <w:rtl w:val="0"/>
        </w:rPr>
        <w:t>Dung lượng phần mềm nhẹ, chạy ổn định.</w:t>
      </w:r>
    </w:p>
    <w:p>
      <w:pPr>
        <w:pStyle w:val="5"/>
        <w:pageBreakBefore w:val="0"/>
        <w:numPr>
          <w:ilvl w:val="2"/>
          <w:numId w:val="1"/>
        </w:numPr>
        <w:kinsoku/>
        <w:wordWrap/>
        <w:overflowPunct/>
        <w:topLinePunct w:val="0"/>
        <w:autoSpaceDE/>
        <w:autoSpaceDN/>
        <w:bidi w:val="0"/>
        <w:adjustRightInd/>
        <w:snapToGrid/>
        <w:spacing w:before="120" w:after="120" w:line="360" w:lineRule="auto"/>
        <w:textAlignment w:val="auto"/>
        <w:rPr>
          <w:rFonts w:hint="default"/>
        </w:rPr>
      </w:pPr>
      <w:r>
        <w:rPr>
          <w:rFonts w:hint="default"/>
          <w:rtl w:val="0"/>
        </w:rPr>
        <w:t>Công nghệ, công cụ sử dụng</w:t>
      </w:r>
    </w:p>
    <w:p>
      <w:pPr>
        <w:keepNext w:val="0"/>
        <w:keepLines w:val="0"/>
        <w:pageBreakBefore w:val="0"/>
        <w:widowControl/>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b/>
          <w:sz w:val="26"/>
          <w:szCs w:val="26"/>
          <w:rtl w:val="0"/>
        </w:rPr>
        <w:t xml:space="preserve">        </w:t>
      </w:r>
      <w:r>
        <w:rPr>
          <w:rFonts w:hint="default" w:ascii="Times New Roman" w:hAnsi="Times New Roman" w:eastAsia="Times New Roman" w:cs="Times New Roman"/>
          <w:sz w:val="26"/>
          <w:szCs w:val="26"/>
          <w:rtl w:val="0"/>
        </w:rPr>
        <w:t>Đọc file pdf bằng phần mềm hỗ trợ Acrobat Reader DC.</w:t>
      </w:r>
    </w:p>
    <w:p>
      <w:pPr>
        <w:keepNext w:val="0"/>
        <w:keepLines w:val="0"/>
        <w:pageBreakBefore w:val="0"/>
        <w:widowControl/>
        <w:kinsoku/>
        <w:wordWrap/>
        <w:overflowPunct/>
        <w:topLinePunct w:val="0"/>
        <w:autoSpaceDE/>
        <w:autoSpaceDN/>
        <w:bidi w:val="0"/>
        <w:adjustRightInd/>
        <w:snapToGrid/>
        <w:spacing w:before="120" w:after="120" w:line="360" w:lineRule="auto"/>
        <w:ind w:firstLine="540"/>
        <w:jc w:val="both"/>
        <w:textAlignment w:val="auto"/>
        <w:rPr>
          <w:rFonts w:hint="default" w:ascii="Times New Roman" w:hAnsi="Times New Roman" w:eastAsia="Times New Roman" w:cs="Times New Roman"/>
          <w:b w:val="0"/>
          <w:sz w:val="26"/>
          <w:szCs w:val="26"/>
        </w:rPr>
      </w:pPr>
      <w:r>
        <w:rPr>
          <w:rFonts w:hint="default" w:ascii="Times New Roman" w:hAnsi="Times New Roman" w:eastAsia="Times New Roman" w:cs="Times New Roman"/>
          <w:b w:val="0"/>
          <w:sz w:val="26"/>
          <w:szCs w:val="26"/>
          <w:rtl w:val="0"/>
        </w:rPr>
        <w:t>Xây dựng phần mềm bằng Windows Form Application trên nền .NET Framework 4.7.2.</w:t>
      </w:r>
    </w:p>
    <w:p>
      <w:pPr>
        <w:keepNext w:val="0"/>
        <w:keepLines w:val="0"/>
        <w:pageBreakBefore w:val="0"/>
        <w:widowControl/>
        <w:kinsoku/>
        <w:wordWrap/>
        <w:overflowPunct/>
        <w:topLinePunct w:val="0"/>
        <w:autoSpaceDE/>
        <w:autoSpaceDN/>
        <w:bidi w:val="0"/>
        <w:adjustRightInd/>
        <w:snapToGrid/>
        <w:spacing w:before="120" w:after="120" w:line="360" w:lineRule="auto"/>
        <w:ind w:firstLine="540"/>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b w:val="0"/>
          <w:sz w:val="26"/>
          <w:szCs w:val="26"/>
          <w:rtl w:val="0"/>
        </w:rPr>
        <w:t>Thiết kế Database theo hướng Code-First.</w:t>
      </w:r>
    </w:p>
    <w:p>
      <w:pPr>
        <w:pStyle w:val="4"/>
        <w:pageBreakBefore w:val="0"/>
        <w:numPr>
          <w:ilvl w:val="1"/>
          <w:numId w:val="1"/>
        </w:numPr>
        <w:kinsoku/>
        <w:wordWrap/>
        <w:overflowPunct/>
        <w:topLinePunct w:val="0"/>
        <w:autoSpaceDE/>
        <w:autoSpaceDN/>
        <w:bidi w:val="0"/>
        <w:adjustRightInd/>
        <w:snapToGrid/>
        <w:spacing w:before="120" w:after="120" w:line="360" w:lineRule="auto"/>
        <w:textAlignment w:val="auto"/>
        <w:rPr>
          <w:rFonts w:hint="default"/>
        </w:rPr>
      </w:pPr>
      <w:bookmarkStart w:id="5" w:name="_Toc5557"/>
      <w:r>
        <w:rPr>
          <w:rFonts w:hint="default"/>
          <w:rtl w:val="0"/>
        </w:rPr>
        <w:t>Phương hướng thực hiện</w:t>
      </w:r>
      <w:bookmarkEnd w:id="5"/>
    </w:p>
    <w:p>
      <w:pPr>
        <w:keepNext w:val="0"/>
        <w:keepLines w:val="0"/>
        <w:pageBreakBefore w:val="0"/>
        <w:widowControl/>
        <w:kinsoku/>
        <w:wordWrap/>
        <w:overflowPunct/>
        <w:topLinePunct w:val="0"/>
        <w:autoSpaceDE/>
        <w:autoSpaceDN/>
        <w:bidi w:val="0"/>
        <w:adjustRightInd/>
        <w:snapToGrid/>
        <w:spacing w:before="120" w:after="120" w:line="360" w:lineRule="auto"/>
        <w:ind w:firstLine="540"/>
        <w:jc w:val="both"/>
        <w:textAlignment w:val="auto"/>
        <w:rPr>
          <w:rFonts w:hint="default" w:ascii="Times New Roman" w:hAnsi="Times New Roman" w:eastAsia="Times New Roman" w:cs="Times New Roman"/>
          <w:b w:val="0"/>
          <w:sz w:val="26"/>
          <w:szCs w:val="26"/>
        </w:rPr>
      </w:pPr>
      <w:r>
        <w:rPr>
          <w:rFonts w:hint="default" w:ascii="Times New Roman" w:hAnsi="Times New Roman" w:eastAsia="Times New Roman" w:cs="Times New Roman"/>
          <w:b w:val="0"/>
          <w:sz w:val="26"/>
          <w:szCs w:val="26"/>
          <w:rtl w:val="0"/>
        </w:rPr>
        <w:t>Xây dựng phần mềm bằng ngôn ngữ C#.</w:t>
      </w:r>
    </w:p>
    <w:p>
      <w:pPr>
        <w:keepNext w:val="0"/>
        <w:keepLines w:val="0"/>
        <w:pageBreakBefore w:val="0"/>
        <w:widowControl/>
        <w:kinsoku/>
        <w:wordWrap/>
        <w:overflowPunct/>
        <w:topLinePunct w:val="0"/>
        <w:autoSpaceDE/>
        <w:autoSpaceDN/>
        <w:bidi w:val="0"/>
        <w:adjustRightInd/>
        <w:snapToGrid/>
        <w:spacing w:before="120" w:after="120" w:line="360" w:lineRule="auto"/>
        <w:ind w:firstLine="540"/>
        <w:jc w:val="both"/>
        <w:textAlignment w:val="auto"/>
        <w:rPr>
          <w:rFonts w:hint="default" w:ascii="Times New Roman" w:hAnsi="Times New Roman" w:eastAsia="Times New Roman" w:cs="Times New Roman"/>
          <w:b w:val="0"/>
          <w:sz w:val="26"/>
          <w:szCs w:val="26"/>
        </w:rPr>
      </w:pPr>
      <w:r>
        <w:rPr>
          <w:rFonts w:hint="default" w:ascii="Times New Roman" w:hAnsi="Times New Roman" w:eastAsia="Times New Roman" w:cs="Times New Roman"/>
          <w:b w:val="0"/>
          <w:sz w:val="26"/>
          <w:szCs w:val="26"/>
          <w:rtl w:val="0"/>
        </w:rPr>
        <w:t>Giao diện chính sử dụng MDI form, từ đây phát triển thêm chức năng yêu cầu đồ án.</w:t>
      </w:r>
    </w:p>
    <w:p>
      <w:pPr>
        <w:keepNext w:val="0"/>
        <w:keepLines w:val="0"/>
        <w:pageBreakBefore w:val="0"/>
        <w:widowControl/>
        <w:kinsoku/>
        <w:wordWrap/>
        <w:overflowPunct/>
        <w:topLinePunct w:val="0"/>
        <w:autoSpaceDE/>
        <w:autoSpaceDN/>
        <w:bidi w:val="0"/>
        <w:adjustRightInd/>
        <w:snapToGrid/>
        <w:spacing w:before="120" w:after="120" w:line="360" w:lineRule="auto"/>
        <w:ind w:firstLine="540"/>
        <w:jc w:val="both"/>
        <w:textAlignment w:val="auto"/>
        <w:rPr>
          <w:rFonts w:hint="default" w:ascii="Times New Roman" w:hAnsi="Times New Roman" w:eastAsia="Times New Roman" w:cs="Times New Roman"/>
          <w:b w:val="0"/>
          <w:sz w:val="26"/>
          <w:szCs w:val="26"/>
        </w:rPr>
      </w:pPr>
      <w:r>
        <w:rPr>
          <w:rFonts w:hint="default" w:ascii="Times New Roman" w:hAnsi="Times New Roman" w:eastAsia="Times New Roman" w:cs="Times New Roman"/>
          <w:b w:val="0"/>
          <w:sz w:val="26"/>
          <w:szCs w:val="26"/>
          <w:rtl w:val="0"/>
        </w:rPr>
        <w:t>Sử dụng các chức năng bằng cách click trên đồ họa, mỗi chức năng là một form riêng.</w:t>
      </w:r>
    </w:p>
    <w:p>
      <w:pPr>
        <w:pStyle w:val="3"/>
        <w:pageBreakBefore w:val="0"/>
        <w:numPr>
          <w:ilvl w:val="0"/>
          <w:numId w:val="1"/>
        </w:numPr>
        <w:kinsoku/>
        <w:wordWrap/>
        <w:overflowPunct/>
        <w:topLinePunct w:val="0"/>
        <w:autoSpaceDE/>
        <w:autoSpaceDN/>
        <w:bidi w:val="0"/>
        <w:adjustRightInd/>
        <w:snapToGrid/>
        <w:spacing w:before="120" w:after="120" w:line="360" w:lineRule="auto"/>
        <w:textAlignment w:val="auto"/>
        <w:rPr>
          <w:rFonts w:hint="default"/>
        </w:rPr>
      </w:pPr>
      <w:bookmarkStart w:id="6" w:name="_Toc27684"/>
      <w:r>
        <w:rPr>
          <w:rFonts w:hint="default"/>
          <w:rtl w:val="0"/>
        </w:rPr>
        <w:t>Đặc tả phần mềm</w:t>
      </w:r>
      <w:bookmarkEnd w:id="6"/>
    </w:p>
    <w:p>
      <w:pPr>
        <w:pStyle w:val="4"/>
        <w:pageBreakBefore w:val="0"/>
        <w:numPr>
          <w:ilvl w:val="1"/>
          <w:numId w:val="1"/>
        </w:numPr>
        <w:kinsoku/>
        <w:wordWrap/>
        <w:overflowPunct/>
        <w:topLinePunct w:val="0"/>
        <w:autoSpaceDE/>
        <w:autoSpaceDN/>
        <w:bidi w:val="0"/>
        <w:adjustRightInd/>
        <w:snapToGrid/>
        <w:spacing w:before="120" w:after="120" w:line="360" w:lineRule="auto"/>
        <w:textAlignment w:val="auto"/>
        <w:rPr>
          <w:rFonts w:hint="default"/>
        </w:rPr>
      </w:pPr>
      <w:bookmarkStart w:id="7" w:name="_Toc7795"/>
      <w:r>
        <w:rPr>
          <w:rFonts w:hint="default"/>
          <w:rtl w:val="0"/>
        </w:rPr>
        <w:t>Giới thiệu phần mềm</w:t>
      </w:r>
      <w:bookmarkEnd w:id="7"/>
      <w:r>
        <w:rPr>
          <w:rFonts w:hint="default"/>
          <w:rtl w:val="0"/>
        </w:rPr>
        <w:t xml:space="preserve"> </w:t>
      </w:r>
    </w:p>
    <w:p>
      <w:pPr>
        <w:keepNext w:val="0"/>
        <w:keepLines w:val="0"/>
        <w:pageBreakBefore w:val="0"/>
        <w:widowControl/>
        <w:kinsoku/>
        <w:wordWrap/>
        <w:overflowPunct/>
        <w:topLinePunct w:val="0"/>
        <w:autoSpaceDE/>
        <w:autoSpaceDN/>
        <w:bidi w:val="0"/>
        <w:adjustRightInd/>
        <w:snapToGrid/>
        <w:spacing w:before="120" w:after="120" w:line="360" w:lineRule="auto"/>
        <w:ind w:firstLine="540"/>
        <w:jc w:val="both"/>
        <w:textAlignment w:val="auto"/>
        <w:rPr>
          <w:rFonts w:hint="default" w:ascii="Times New Roman" w:hAnsi="Times New Roman" w:eastAsia="Times New Roman" w:cs="Times New Roman"/>
          <w:b w:val="0"/>
          <w:sz w:val="26"/>
          <w:szCs w:val="26"/>
        </w:rPr>
      </w:pPr>
      <w:r>
        <w:rPr>
          <w:rFonts w:hint="default" w:ascii="Times New Roman" w:hAnsi="Times New Roman" w:eastAsia="Times New Roman" w:cs="Times New Roman"/>
          <w:b w:val="0"/>
          <w:sz w:val="26"/>
          <w:szCs w:val="26"/>
          <w:rtl w:val="0"/>
        </w:rPr>
        <w:t>Để giúp người dùng quản l</w:t>
      </w:r>
      <w:r>
        <w:rPr>
          <w:rFonts w:hint="default" w:ascii="Times New Roman" w:hAnsi="Times New Roman" w:eastAsia="Times New Roman" w:cs="Times New Roman"/>
          <w:sz w:val="26"/>
          <w:szCs w:val="26"/>
          <w:rtl w:val="0"/>
        </w:rPr>
        <w:t>ý</w:t>
      </w:r>
      <w:r>
        <w:rPr>
          <w:rFonts w:hint="default" w:ascii="Times New Roman" w:hAnsi="Times New Roman" w:eastAsia="Times New Roman" w:cs="Times New Roman"/>
          <w:b w:val="0"/>
          <w:sz w:val="26"/>
          <w:szCs w:val="26"/>
          <w:rtl w:val="0"/>
        </w:rPr>
        <w:t xml:space="preserve"> lượng file pdf khổng lồ. Và giúp rà soát hết tất cả file pdf có trong máy người dùng. Phần mềm đưa ra gợi ý người dùng tạo các folder để phân loại, quản l</w:t>
      </w:r>
      <w:r>
        <w:rPr>
          <w:rFonts w:hint="default" w:ascii="Times New Roman" w:hAnsi="Times New Roman" w:eastAsia="Times New Roman" w:cs="Times New Roman"/>
          <w:sz w:val="26"/>
          <w:szCs w:val="26"/>
          <w:rtl w:val="0"/>
        </w:rPr>
        <w:t>ý</w:t>
      </w:r>
      <w:r>
        <w:rPr>
          <w:rFonts w:hint="default" w:ascii="Times New Roman" w:hAnsi="Times New Roman" w:eastAsia="Times New Roman" w:cs="Times New Roman"/>
          <w:b w:val="0"/>
          <w:sz w:val="26"/>
          <w:szCs w:val="26"/>
          <w:rtl w:val="0"/>
        </w:rPr>
        <w:t xml:space="preserve"> chúng dễ dàng, với tài nguyên phần mềm sử dụng khá nhỏ. </w:t>
      </w:r>
    </w:p>
    <w:p>
      <w:pPr>
        <w:pStyle w:val="4"/>
        <w:pageBreakBefore w:val="0"/>
        <w:numPr>
          <w:ilvl w:val="1"/>
          <w:numId w:val="1"/>
        </w:numPr>
        <w:kinsoku/>
        <w:wordWrap/>
        <w:overflowPunct/>
        <w:topLinePunct w:val="0"/>
        <w:autoSpaceDE/>
        <w:autoSpaceDN/>
        <w:bidi w:val="0"/>
        <w:adjustRightInd/>
        <w:snapToGrid/>
        <w:spacing w:before="120" w:after="120" w:line="360" w:lineRule="auto"/>
        <w:textAlignment w:val="auto"/>
        <w:rPr>
          <w:rFonts w:hint="default"/>
        </w:rPr>
      </w:pPr>
      <w:bookmarkStart w:id="8" w:name="_Toc8802"/>
      <w:r>
        <w:rPr>
          <w:rFonts w:hint="default"/>
          <w:rtl w:val="0"/>
        </w:rPr>
        <w:t>Dữ liệu đầu vào</w:t>
      </w:r>
      <w:bookmarkEnd w:id="8"/>
      <w:r>
        <w:rPr>
          <w:rFonts w:hint="default"/>
          <w:rtl w:val="0"/>
        </w:rPr>
        <w:t xml:space="preserve"> </w:t>
      </w:r>
    </w:p>
    <w:p>
      <w:pPr>
        <w:keepNext w:val="0"/>
        <w:keepLines w:val="0"/>
        <w:pageBreakBefore w:val="0"/>
        <w:widowControl/>
        <w:kinsoku/>
        <w:wordWrap/>
        <w:overflowPunct/>
        <w:topLinePunct w:val="0"/>
        <w:autoSpaceDE/>
        <w:autoSpaceDN/>
        <w:bidi w:val="0"/>
        <w:adjustRightInd/>
        <w:snapToGrid/>
        <w:spacing w:before="120" w:after="120" w:line="360" w:lineRule="auto"/>
        <w:ind w:firstLine="540"/>
        <w:jc w:val="both"/>
        <w:textAlignment w:val="auto"/>
        <w:rPr>
          <w:rFonts w:hint="default" w:ascii="Times New Roman" w:hAnsi="Times New Roman" w:eastAsia="Times New Roman" w:cs="Times New Roman"/>
          <w:b w:val="0"/>
          <w:sz w:val="26"/>
          <w:szCs w:val="26"/>
        </w:rPr>
      </w:pPr>
      <w:r>
        <w:rPr>
          <w:rFonts w:hint="default" w:ascii="Times New Roman" w:hAnsi="Times New Roman" w:eastAsia="Times New Roman" w:cs="Times New Roman"/>
          <w:b w:val="0"/>
          <w:sz w:val="26"/>
          <w:szCs w:val="26"/>
          <w:rtl w:val="0"/>
        </w:rPr>
        <w:t>Các file pdf có sẵn trong máy.</w:t>
      </w:r>
    </w:p>
    <w:p>
      <w:pPr>
        <w:pStyle w:val="4"/>
        <w:pageBreakBefore w:val="0"/>
        <w:numPr>
          <w:ilvl w:val="1"/>
          <w:numId w:val="1"/>
        </w:numPr>
        <w:kinsoku/>
        <w:wordWrap/>
        <w:overflowPunct/>
        <w:topLinePunct w:val="0"/>
        <w:autoSpaceDE/>
        <w:autoSpaceDN/>
        <w:bidi w:val="0"/>
        <w:adjustRightInd/>
        <w:snapToGrid/>
        <w:spacing w:before="120" w:after="120" w:line="360" w:lineRule="auto"/>
        <w:textAlignment w:val="auto"/>
        <w:rPr>
          <w:rFonts w:hint="default"/>
        </w:rPr>
      </w:pPr>
      <w:bookmarkStart w:id="9" w:name="_Toc21226"/>
      <w:r>
        <w:rPr>
          <w:rFonts w:hint="default"/>
          <w:rtl w:val="0"/>
        </w:rPr>
        <w:t>Tính năng</w:t>
      </w:r>
      <w:bookmarkEnd w:id="9"/>
    </w:p>
    <w:p>
      <w:pPr>
        <w:keepNext w:val="0"/>
        <w:keepLines w:val="0"/>
        <w:pageBreakBefore w:val="0"/>
        <w:widowControl/>
        <w:kinsoku/>
        <w:wordWrap/>
        <w:overflowPunct/>
        <w:topLinePunct w:val="0"/>
        <w:autoSpaceDE/>
        <w:autoSpaceDN/>
        <w:bidi w:val="0"/>
        <w:adjustRightInd/>
        <w:snapToGrid/>
        <w:spacing w:before="120" w:after="120" w:line="360" w:lineRule="auto"/>
        <w:ind w:firstLine="540"/>
        <w:jc w:val="both"/>
        <w:textAlignment w:val="auto"/>
        <w:rPr>
          <w:rFonts w:hint="default" w:ascii="Times New Roman" w:hAnsi="Times New Roman" w:eastAsia="Times New Roman" w:cs="Times New Roman"/>
          <w:b w:val="0"/>
          <w:sz w:val="26"/>
          <w:szCs w:val="26"/>
        </w:rPr>
      </w:pPr>
      <w:r>
        <w:rPr>
          <w:rFonts w:hint="default" w:ascii="Times New Roman" w:hAnsi="Times New Roman" w:eastAsia="Times New Roman" w:cs="Times New Roman"/>
          <w:b w:val="0"/>
          <w:sz w:val="26"/>
          <w:szCs w:val="26"/>
          <w:rtl w:val="0"/>
        </w:rPr>
        <w:t>Tìm tất cả file pdf trong máy tính</w:t>
      </w:r>
    </w:p>
    <w:p>
      <w:pPr>
        <w:keepNext w:val="0"/>
        <w:keepLines w:val="0"/>
        <w:pageBreakBefore w:val="0"/>
        <w:widowControl/>
        <w:kinsoku/>
        <w:wordWrap/>
        <w:overflowPunct/>
        <w:topLinePunct w:val="0"/>
        <w:autoSpaceDE/>
        <w:autoSpaceDN/>
        <w:bidi w:val="0"/>
        <w:adjustRightInd/>
        <w:snapToGrid/>
        <w:spacing w:before="120" w:after="120" w:line="360" w:lineRule="auto"/>
        <w:ind w:firstLine="540"/>
        <w:jc w:val="both"/>
        <w:textAlignment w:val="auto"/>
        <w:rPr>
          <w:rFonts w:hint="default" w:ascii="Times New Roman" w:hAnsi="Times New Roman" w:eastAsia="Times New Roman" w:cs="Times New Roman"/>
          <w:b w:val="0"/>
          <w:sz w:val="26"/>
          <w:szCs w:val="26"/>
        </w:rPr>
      </w:pPr>
      <w:r>
        <w:rPr>
          <w:rFonts w:hint="default" w:ascii="Times New Roman" w:hAnsi="Times New Roman" w:eastAsia="Times New Roman" w:cs="Times New Roman"/>
          <w:b w:val="0"/>
          <w:sz w:val="26"/>
          <w:szCs w:val="26"/>
          <w:rtl w:val="0"/>
        </w:rPr>
        <w:t>Tạo folder chứa đường dẫn các file pdf, để phân loại file theo ý thích người dùng.</w:t>
      </w:r>
    </w:p>
    <w:p>
      <w:pPr>
        <w:keepNext w:val="0"/>
        <w:keepLines w:val="0"/>
        <w:pageBreakBefore w:val="0"/>
        <w:widowControl/>
        <w:kinsoku/>
        <w:wordWrap/>
        <w:overflowPunct/>
        <w:topLinePunct w:val="0"/>
        <w:autoSpaceDE/>
        <w:autoSpaceDN/>
        <w:bidi w:val="0"/>
        <w:adjustRightInd/>
        <w:snapToGrid/>
        <w:spacing w:before="120" w:after="120" w:line="360" w:lineRule="auto"/>
        <w:ind w:left="540" w:firstLine="540"/>
        <w:jc w:val="both"/>
        <w:textAlignment w:val="auto"/>
        <w:rPr>
          <w:rFonts w:hint="default" w:ascii="Times New Roman" w:hAnsi="Times New Roman" w:eastAsia="Times New Roman" w:cs="Times New Roman"/>
          <w:b w:val="0"/>
          <w:sz w:val="26"/>
          <w:szCs w:val="26"/>
        </w:rPr>
      </w:pPr>
      <w:r>
        <w:rPr>
          <w:rFonts w:hint="default" w:ascii="Times New Roman" w:hAnsi="Times New Roman" w:eastAsia="Times New Roman" w:cs="Times New Roman"/>
          <w:b w:val="0"/>
          <w:sz w:val="26"/>
          <w:szCs w:val="26"/>
          <w:rtl w:val="0"/>
        </w:rPr>
        <w:t>+ Xóa folder mà không ảnh hưởng file pdf trong máy.</w:t>
      </w:r>
    </w:p>
    <w:p>
      <w:pPr>
        <w:keepNext w:val="0"/>
        <w:keepLines w:val="0"/>
        <w:pageBreakBefore w:val="0"/>
        <w:widowControl/>
        <w:kinsoku/>
        <w:wordWrap/>
        <w:overflowPunct/>
        <w:topLinePunct w:val="0"/>
        <w:autoSpaceDE/>
        <w:autoSpaceDN/>
        <w:bidi w:val="0"/>
        <w:adjustRightInd/>
        <w:snapToGrid/>
        <w:spacing w:before="120" w:after="120" w:line="360" w:lineRule="auto"/>
        <w:ind w:left="540" w:firstLine="540"/>
        <w:jc w:val="both"/>
        <w:textAlignment w:val="auto"/>
        <w:rPr>
          <w:rFonts w:hint="default" w:ascii="Times New Roman" w:hAnsi="Times New Roman" w:eastAsia="Times New Roman" w:cs="Times New Roman"/>
          <w:b w:val="0"/>
          <w:sz w:val="26"/>
          <w:szCs w:val="26"/>
        </w:rPr>
      </w:pPr>
      <w:r>
        <w:rPr>
          <w:rFonts w:hint="default" w:ascii="Times New Roman" w:hAnsi="Times New Roman" w:eastAsia="Times New Roman" w:cs="Times New Roman"/>
          <w:b w:val="0"/>
          <w:sz w:val="26"/>
          <w:szCs w:val="26"/>
          <w:rtl w:val="0"/>
        </w:rPr>
        <w:t>+ Xóa, thêm file ở folder.</w:t>
      </w:r>
    </w:p>
    <w:p>
      <w:pPr>
        <w:keepNext w:val="0"/>
        <w:keepLines w:val="0"/>
        <w:pageBreakBefore w:val="0"/>
        <w:widowControl/>
        <w:kinsoku/>
        <w:wordWrap/>
        <w:overflowPunct/>
        <w:topLinePunct w:val="0"/>
        <w:autoSpaceDE/>
        <w:autoSpaceDN/>
        <w:bidi w:val="0"/>
        <w:adjustRightInd/>
        <w:snapToGrid/>
        <w:spacing w:before="120" w:after="120" w:line="360" w:lineRule="auto"/>
        <w:ind w:firstLine="540"/>
        <w:jc w:val="both"/>
        <w:textAlignment w:val="auto"/>
        <w:rPr>
          <w:rFonts w:hint="default" w:ascii="Times New Roman" w:hAnsi="Times New Roman" w:eastAsia="Times New Roman" w:cs="Times New Roman"/>
          <w:b w:val="0"/>
          <w:sz w:val="26"/>
          <w:szCs w:val="26"/>
        </w:rPr>
      </w:pPr>
      <w:r>
        <w:rPr>
          <w:rFonts w:hint="default" w:ascii="Times New Roman" w:hAnsi="Times New Roman" w:eastAsia="Times New Roman" w:cs="Times New Roman"/>
          <w:b w:val="0"/>
          <w:sz w:val="26"/>
          <w:szCs w:val="26"/>
          <w:rtl w:val="0"/>
        </w:rPr>
        <w:t>Đọc và ghi chú, li</w:t>
      </w:r>
      <w:r>
        <w:rPr>
          <w:rFonts w:hint="default" w:ascii="Times New Roman" w:hAnsi="Times New Roman" w:eastAsia="Times New Roman" w:cs="Times New Roman"/>
          <w:sz w:val="26"/>
          <w:szCs w:val="26"/>
          <w:rtl w:val="0"/>
        </w:rPr>
        <w:t>ên kết</w:t>
      </w:r>
      <w:r>
        <w:rPr>
          <w:rFonts w:hint="default" w:ascii="Times New Roman" w:hAnsi="Times New Roman" w:eastAsia="Times New Roman" w:cs="Times New Roman"/>
          <w:b w:val="0"/>
          <w:sz w:val="26"/>
          <w:szCs w:val="26"/>
          <w:rtl w:val="0"/>
        </w:rPr>
        <w:t xml:space="preserve"> file pdf.</w:t>
      </w:r>
    </w:p>
    <w:p>
      <w:pPr>
        <w:pStyle w:val="4"/>
        <w:pageBreakBefore w:val="0"/>
        <w:numPr>
          <w:ilvl w:val="1"/>
          <w:numId w:val="1"/>
        </w:numPr>
        <w:kinsoku/>
        <w:wordWrap/>
        <w:overflowPunct/>
        <w:topLinePunct w:val="0"/>
        <w:autoSpaceDE/>
        <w:autoSpaceDN/>
        <w:bidi w:val="0"/>
        <w:adjustRightInd/>
        <w:snapToGrid/>
        <w:spacing w:before="120" w:after="120" w:line="360" w:lineRule="auto"/>
        <w:textAlignment w:val="auto"/>
        <w:rPr>
          <w:rFonts w:hint="default"/>
        </w:rPr>
      </w:pPr>
      <w:bookmarkStart w:id="10" w:name="_Toc9606"/>
      <w:r>
        <w:rPr>
          <w:rFonts w:hint="default"/>
          <w:rtl w:val="0"/>
        </w:rPr>
        <w:t>Ứng dụng</w:t>
      </w:r>
      <w:bookmarkEnd w:id="10"/>
    </w:p>
    <w:p>
      <w:pPr>
        <w:keepNext w:val="0"/>
        <w:keepLines w:val="0"/>
        <w:pageBreakBefore w:val="0"/>
        <w:widowControl/>
        <w:kinsoku/>
        <w:wordWrap/>
        <w:overflowPunct/>
        <w:topLinePunct w:val="0"/>
        <w:autoSpaceDE/>
        <w:autoSpaceDN/>
        <w:bidi w:val="0"/>
        <w:adjustRightInd/>
        <w:snapToGrid/>
        <w:spacing w:before="120" w:after="120" w:line="360" w:lineRule="auto"/>
        <w:ind w:firstLine="540"/>
        <w:jc w:val="both"/>
        <w:textAlignment w:val="auto"/>
        <w:rPr>
          <w:rFonts w:hint="default" w:ascii="Times New Roman" w:hAnsi="Times New Roman" w:eastAsia="Times New Roman" w:cs="Times New Roman"/>
          <w:b w:val="0"/>
          <w:sz w:val="26"/>
          <w:szCs w:val="26"/>
          <w:rtl w:val="0"/>
        </w:rPr>
      </w:pPr>
      <w:r>
        <w:rPr>
          <w:rFonts w:hint="default" w:ascii="Times New Roman" w:hAnsi="Times New Roman" w:eastAsia="Times New Roman" w:cs="Times New Roman"/>
          <w:b w:val="0"/>
          <w:sz w:val="26"/>
          <w:szCs w:val="26"/>
          <w:rtl w:val="0"/>
        </w:rPr>
        <w:t xml:space="preserve">Tạo ra môi trường thao tác với file pdf thuận tiện hơn thay vì tìm kiếm thủ công trong File Explorer. </w:t>
      </w:r>
    </w:p>
    <w:p>
      <w:pPr>
        <w:keepNext w:val="0"/>
        <w:keepLines w:val="0"/>
        <w:pageBreakBefore w:val="0"/>
        <w:widowControl/>
        <w:kinsoku/>
        <w:wordWrap/>
        <w:overflowPunct/>
        <w:topLinePunct w:val="0"/>
        <w:autoSpaceDE/>
        <w:autoSpaceDN/>
        <w:bidi w:val="0"/>
        <w:adjustRightInd/>
        <w:snapToGrid/>
        <w:spacing w:before="120" w:after="120" w:line="360" w:lineRule="auto"/>
        <w:ind w:firstLine="540"/>
        <w:jc w:val="both"/>
        <w:textAlignment w:val="auto"/>
        <w:rPr>
          <w:rFonts w:hint="default" w:ascii="Times New Roman" w:hAnsi="Times New Roman" w:eastAsia="Times New Roman" w:cs="Times New Roman"/>
          <w:b w:val="0"/>
          <w:sz w:val="26"/>
          <w:szCs w:val="26"/>
          <w:rtl w:val="0"/>
        </w:rPr>
      </w:pPr>
    </w:p>
    <w:p>
      <w:pPr>
        <w:keepNext w:val="0"/>
        <w:keepLines w:val="0"/>
        <w:pageBreakBefore w:val="0"/>
        <w:widowControl/>
        <w:kinsoku/>
        <w:wordWrap/>
        <w:overflowPunct/>
        <w:topLinePunct w:val="0"/>
        <w:autoSpaceDE/>
        <w:autoSpaceDN/>
        <w:bidi w:val="0"/>
        <w:adjustRightInd/>
        <w:snapToGrid/>
        <w:spacing w:before="120" w:after="120" w:line="360" w:lineRule="auto"/>
        <w:ind w:firstLine="540"/>
        <w:jc w:val="both"/>
        <w:textAlignment w:val="auto"/>
        <w:rPr>
          <w:rFonts w:hint="default" w:ascii="Times New Roman" w:hAnsi="Times New Roman" w:eastAsia="Times New Roman" w:cs="Times New Roman"/>
          <w:b w:val="0"/>
          <w:sz w:val="26"/>
          <w:szCs w:val="26"/>
          <w:rtl w:val="0"/>
        </w:rPr>
      </w:pPr>
    </w:p>
    <w:p>
      <w:pPr>
        <w:keepNext w:val="0"/>
        <w:keepLines w:val="0"/>
        <w:pageBreakBefore w:val="0"/>
        <w:widowControl/>
        <w:kinsoku/>
        <w:wordWrap/>
        <w:overflowPunct/>
        <w:topLinePunct w:val="0"/>
        <w:autoSpaceDE/>
        <w:autoSpaceDN/>
        <w:bidi w:val="0"/>
        <w:adjustRightInd/>
        <w:snapToGrid/>
        <w:spacing w:before="120" w:after="120" w:line="360" w:lineRule="auto"/>
        <w:ind w:firstLine="540"/>
        <w:jc w:val="both"/>
        <w:textAlignment w:val="auto"/>
        <w:rPr>
          <w:rFonts w:hint="default" w:ascii="Times New Roman" w:hAnsi="Times New Roman" w:eastAsia="Times New Roman" w:cs="Times New Roman"/>
          <w:b w:val="0"/>
          <w:sz w:val="26"/>
          <w:szCs w:val="26"/>
          <w:rtl w:val="0"/>
        </w:rPr>
      </w:pPr>
    </w:p>
    <w:p>
      <w:pPr>
        <w:keepNext w:val="0"/>
        <w:keepLines w:val="0"/>
        <w:pageBreakBefore w:val="0"/>
        <w:widowControl/>
        <w:kinsoku/>
        <w:wordWrap/>
        <w:overflowPunct/>
        <w:topLinePunct w:val="0"/>
        <w:autoSpaceDE/>
        <w:autoSpaceDN/>
        <w:bidi w:val="0"/>
        <w:adjustRightInd/>
        <w:snapToGrid/>
        <w:spacing w:before="120" w:after="120" w:line="360" w:lineRule="auto"/>
        <w:ind w:firstLine="540"/>
        <w:jc w:val="both"/>
        <w:textAlignment w:val="auto"/>
        <w:rPr>
          <w:rFonts w:hint="default" w:ascii="Times New Roman" w:hAnsi="Times New Roman" w:eastAsia="Times New Roman" w:cs="Times New Roman"/>
          <w:b w:val="0"/>
          <w:sz w:val="26"/>
          <w:szCs w:val="26"/>
          <w:rtl w:val="0"/>
        </w:rPr>
      </w:pPr>
    </w:p>
    <w:p>
      <w:pPr>
        <w:keepNext w:val="0"/>
        <w:keepLines w:val="0"/>
        <w:pageBreakBefore w:val="0"/>
        <w:widowControl/>
        <w:kinsoku/>
        <w:wordWrap/>
        <w:overflowPunct/>
        <w:topLinePunct w:val="0"/>
        <w:autoSpaceDE/>
        <w:autoSpaceDN/>
        <w:bidi w:val="0"/>
        <w:adjustRightInd/>
        <w:snapToGrid/>
        <w:spacing w:before="120" w:after="120" w:line="360" w:lineRule="auto"/>
        <w:ind w:firstLine="540"/>
        <w:jc w:val="both"/>
        <w:textAlignment w:val="auto"/>
        <w:rPr>
          <w:rFonts w:hint="default" w:ascii="Times New Roman" w:hAnsi="Times New Roman" w:eastAsia="Times New Roman" w:cs="Times New Roman"/>
          <w:b w:val="0"/>
          <w:sz w:val="26"/>
          <w:szCs w:val="26"/>
          <w:rtl w:val="0"/>
        </w:rPr>
      </w:pPr>
    </w:p>
    <w:p>
      <w:pPr>
        <w:keepNext w:val="0"/>
        <w:keepLines w:val="0"/>
        <w:pageBreakBefore w:val="0"/>
        <w:widowControl/>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b w:val="0"/>
          <w:sz w:val="26"/>
          <w:szCs w:val="26"/>
          <w:rtl w:val="0"/>
        </w:rPr>
      </w:pPr>
    </w:p>
    <w:p>
      <w:pPr>
        <w:keepNext w:val="0"/>
        <w:keepLines w:val="0"/>
        <w:pageBreakBefore w:val="0"/>
        <w:widowControl/>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b w:val="0"/>
          <w:sz w:val="26"/>
          <w:szCs w:val="26"/>
          <w:rtl w:val="0"/>
        </w:rPr>
      </w:pPr>
    </w:p>
    <w:p>
      <w:pPr>
        <w:pStyle w:val="2"/>
        <w:pageBreakBefore w:val="0"/>
        <w:kinsoku/>
        <w:wordWrap/>
        <w:overflowPunct/>
        <w:topLinePunct w:val="0"/>
        <w:autoSpaceDE/>
        <w:autoSpaceDN/>
        <w:bidi w:val="0"/>
        <w:adjustRightInd/>
        <w:snapToGrid/>
        <w:spacing w:before="120" w:after="120" w:line="360" w:lineRule="auto"/>
        <w:textAlignment w:val="auto"/>
        <w:rPr>
          <w:rFonts w:hint="default"/>
          <w:sz w:val="32"/>
          <w:szCs w:val="56"/>
        </w:rPr>
      </w:pPr>
      <w:bookmarkStart w:id="11" w:name="_Toc30090"/>
      <w:r>
        <w:rPr>
          <w:rFonts w:hint="default"/>
          <w:sz w:val="32"/>
          <w:szCs w:val="56"/>
          <w:rtl w:val="0"/>
        </w:rPr>
        <w:t>Chương 2: Kế hoạch thực hiện</w:t>
      </w:r>
      <w:bookmarkEnd w:id="11"/>
    </w:p>
    <w:p>
      <w:pPr>
        <w:pStyle w:val="3"/>
        <w:pageBreakBefore w:val="0"/>
        <w:numPr>
          <w:ilvl w:val="0"/>
          <w:numId w:val="3"/>
        </w:numPr>
        <w:kinsoku/>
        <w:wordWrap/>
        <w:overflowPunct/>
        <w:topLinePunct w:val="0"/>
        <w:autoSpaceDE/>
        <w:autoSpaceDN/>
        <w:bidi w:val="0"/>
        <w:adjustRightInd/>
        <w:snapToGrid/>
        <w:spacing w:before="120" w:after="120" w:line="360" w:lineRule="auto"/>
        <w:textAlignment w:val="auto"/>
      </w:pPr>
      <w:bookmarkStart w:id="12" w:name="_Toc4260"/>
      <w:r>
        <w:rPr>
          <w:rFonts w:hint="default"/>
          <w:rtl w:val="0"/>
        </w:rPr>
        <w:t>Kế hoạch thực hiện</w:t>
      </w:r>
      <w:bookmarkEnd w:id="12"/>
    </w:p>
    <w:p>
      <w:pPr>
        <w:pStyle w:val="8"/>
        <w:pageBreakBefore w:val="0"/>
        <w:kinsoku/>
        <w:wordWrap/>
        <w:overflowPunct/>
        <w:topLinePunct w:val="0"/>
        <w:autoSpaceDE/>
        <w:autoSpaceDN/>
        <w:bidi w:val="0"/>
        <w:adjustRightInd/>
        <w:snapToGrid/>
        <w:spacing w:before="120" w:after="120" w:line="360" w:lineRule="auto"/>
        <w:textAlignment w:val="auto"/>
        <w:rPr>
          <w:rFonts w:hint="default"/>
          <w:lang w:val="en-GB"/>
        </w:rPr>
      </w:pPr>
      <w:bookmarkStart w:id="13" w:name="_Toc12146"/>
      <w:bookmarkStart w:id="14" w:name="_Toc18413"/>
      <w:r>
        <w:t xml:space="preserve">Bảng </w:t>
      </w:r>
      <w:r>
        <w:fldChar w:fldCharType="begin"/>
      </w:r>
      <w:r>
        <w:instrText xml:space="preserve"> SEQ Bảng_ \* ARABIC </w:instrText>
      </w:r>
      <w:r>
        <w:fldChar w:fldCharType="separate"/>
      </w:r>
      <w:r>
        <w:t>1</w:t>
      </w:r>
      <w:r>
        <w:fldChar w:fldCharType="end"/>
      </w:r>
      <w:r>
        <w:rPr>
          <w:lang w:val="en-GB"/>
        </w:rPr>
        <w:t>.</w:t>
      </w:r>
      <w:r>
        <w:rPr>
          <w:rFonts w:hint="default"/>
          <w:lang w:val="en-GB"/>
        </w:rPr>
        <w:t xml:space="preserve"> </w:t>
      </w:r>
      <w:r>
        <w:t>Kế hoạch làm đồ án</w:t>
      </w:r>
      <w:bookmarkEnd w:id="13"/>
      <w:bookmarkEnd w:id="14"/>
      <w:r>
        <w:t xml:space="preserve"> </w:t>
      </w:r>
    </w:p>
    <w:tbl>
      <w:tblPr>
        <w:tblStyle w:val="23"/>
        <w:tblW w:w="852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400"/>
        <w:gridCol w:w="612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40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pageBreakBefore w:val="0"/>
              <w:widowControl w:val="0"/>
              <w:kinsoku/>
              <w:wordWrap/>
              <w:overflowPunct/>
              <w:topLinePunct w:val="0"/>
              <w:autoSpaceDE/>
              <w:autoSpaceDN/>
              <w:bidi w:val="0"/>
              <w:adjustRightInd/>
              <w:snapToGrid/>
              <w:spacing w:before="120" w:after="120" w:line="240" w:lineRule="auto"/>
              <w:jc w:val="center"/>
              <w:textAlignment w:val="auto"/>
              <w:rPr>
                <w:rFonts w:hint="default" w:ascii="Times New Roman" w:hAnsi="Times New Roman" w:cs="Times New Roman"/>
                <w:b/>
                <w:bCs/>
                <w:sz w:val="26"/>
                <w:szCs w:val="26"/>
              </w:rPr>
            </w:pPr>
            <w:bookmarkStart w:id="15" w:name="_Toc15986"/>
            <w:r>
              <w:rPr>
                <w:rFonts w:hint="default" w:ascii="Times New Roman" w:hAnsi="Times New Roman" w:cs="Times New Roman"/>
                <w:b/>
                <w:bCs/>
                <w:sz w:val="26"/>
                <w:szCs w:val="26"/>
                <w:rtl w:val="0"/>
              </w:rPr>
              <w:t>Tuần</w:t>
            </w:r>
            <w:bookmarkEnd w:id="15"/>
          </w:p>
        </w:tc>
        <w:tc>
          <w:tcPr>
            <w:tcW w:w="612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pageBreakBefore w:val="0"/>
              <w:widowControl w:val="0"/>
              <w:kinsoku/>
              <w:wordWrap/>
              <w:overflowPunct/>
              <w:topLinePunct w:val="0"/>
              <w:autoSpaceDE/>
              <w:autoSpaceDN/>
              <w:bidi w:val="0"/>
              <w:adjustRightInd/>
              <w:snapToGrid/>
              <w:spacing w:before="120" w:after="120" w:line="240" w:lineRule="auto"/>
              <w:jc w:val="center"/>
              <w:textAlignment w:val="auto"/>
              <w:rPr>
                <w:rFonts w:hint="default" w:ascii="Times New Roman" w:hAnsi="Times New Roman" w:cs="Times New Roman"/>
                <w:b/>
                <w:bCs/>
                <w:sz w:val="26"/>
                <w:szCs w:val="26"/>
              </w:rPr>
            </w:pPr>
            <w:bookmarkStart w:id="16" w:name="_Toc8721"/>
            <w:r>
              <w:rPr>
                <w:rFonts w:hint="default" w:ascii="Times New Roman" w:hAnsi="Times New Roman" w:cs="Times New Roman"/>
                <w:b/>
                <w:bCs/>
                <w:sz w:val="26"/>
                <w:szCs w:val="26"/>
                <w:rtl w:val="0"/>
              </w:rPr>
              <w:t>Công việc</w:t>
            </w:r>
            <w:bookmarkEnd w:id="16"/>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40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pageBreakBefore w:val="0"/>
              <w:widowControl w:val="0"/>
              <w:kinsoku/>
              <w:wordWrap/>
              <w:overflowPunct/>
              <w:topLinePunct w:val="0"/>
              <w:autoSpaceDE/>
              <w:autoSpaceDN/>
              <w:bidi w:val="0"/>
              <w:adjustRightInd/>
              <w:snapToGrid/>
              <w:spacing w:before="120" w:after="120" w:line="240" w:lineRule="auto"/>
              <w:jc w:val="both"/>
              <w:textAlignment w:val="auto"/>
              <w:rPr>
                <w:rFonts w:hint="default" w:ascii="Times New Roman" w:hAnsi="Times New Roman" w:cs="Times New Roman"/>
                <w:sz w:val="26"/>
                <w:szCs w:val="26"/>
              </w:rPr>
            </w:pPr>
            <w:bookmarkStart w:id="17" w:name="_Toc23750"/>
            <w:r>
              <w:rPr>
                <w:rFonts w:hint="default" w:ascii="Times New Roman" w:hAnsi="Times New Roman" w:cs="Times New Roman"/>
                <w:sz w:val="26"/>
                <w:szCs w:val="26"/>
                <w:rtl w:val="0"/>
              </w:rPr>
              <w:t>1 (18/5 - 24/5)</w:t>
            </w:r>
            <w:bookmarkEnd w:id="17"/>
          </w:p>
        </w:tc>
        <w:tc>
          <w:tcPr>
            <w:tcW w:w="612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pageBreakBefore w:val="0"/>
              <w:widowControl w:val="0"/>
              <w:kinsoku/>
              <w:wordWrap/>
              <w:overflowPunct/>
              <w:topLinePunct w:val="0"/>
              <w:autoSpaceDE/>
              <w:autoSpaceDN/>
              <w:bidi w:val="0"/>
              <w:adjustRightInd/>
              <w:snapToGrid/>
              <w:spacing w:before="120" w:after="120" w:line="240" w:lineRule="auto"/>
              <w:jc w:val="both"/>
              <w:textAlignment w:val="auto"/>
              <w:rPr>
                <w:rFonts w:hint="default" w:ascii="Times New Roman" w:hAnsi="Times New Roman" w:cs="Times New Roman"/>
                <w:sz w:val="26"/>
                <w:szCs w:val="26"/>
              </w:rPr>
            </w:pPr>
            <w:bookmarkStart w:id="18" w:name="_Toc30110"/>
            <w:r>
              <w:rPr>
                <w:rFonts w:hint="default" w:ascii="Times New Roman" w:hAnsi="Times New Roman" w:cs="Times New Roman"/>
                <w:sz w:val="26"/>
                <w:szCs w:val="26"/>
                <w:rtl w:val="0"/>
              </w:rPr>
              <w:t>Họp online, phân công tìm tài liệu xung quanh đồ án</w:t>
            </w:r>
            <w:bookmarkEnd w:id="18"/>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40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pageBreakBefore w:val="0"/>
              <w:widowControl w:val="0"/>
              <w:kinsoku/>
              <w:wordWrap/>
              <w:overflowPunct/>
              <w:topLinePunct w:val="0"/>
              <w:autoSpaceDE/>
              <w:autoSpaceDN/>
              <w:bidi w:val="0"/>
              <w:adjustRightInd/>
              <w:snapToGrid/>
              <w:spacing w:before="120" w:after="120" w:line="240" w:lineRule="auto"/>
              <w:jc w:val="both"/>
              <w:textAlignment w:val="auto"/>
              <w:rPr>
                <w:rFonts w:hint="default" w:ascii="Times New Roman" w:hAnsi="Times New Roman" w:cs="Times New Roman"/>
                <w:sz w:val="26"/>
                <w:szCs w:val="26"/>
              </w:rPr>
            </w:pPr>
            <w:bookmarkStart w:id="19" w:name="_Toc8991"/>
            <w:r>
              <w:rPr>
                <w:rFonts w:hint="default" w:ascii="Times New Roman" w:hAnsi="Times New Roman" w:cs="Times New Roman"/>
                <w:sz w:val="26"/>
                <w:szCs w:val="26"/>
                <w:rtl w:val="0"/>
              </w:rPr>
              <w:t>2 (25/5 - 31/5)</w:t>
            </w:r>
            <w:bookmarkEnd w:id="19"/>
          </w:p>
        </w:tc>
        <w:tc>
          <w:tcPr>
            <w:tcW w:w="612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pageBreakBefore w:val="0"/>
              <w:widowControl w:val="0"/>
              <w:kinsoku/>
              <w:wordWrap/>
              <w:overflowPunct/>
              <w:topLinePunct w:val="0"/>
              <w:autoSpaceDE/>
              <w:autoSpaceDN/>
              <w:bidi w:val="0"/>
              <w:adjustRightInd/>
              <w:snapToGrid/>
              <w:spacing w:before="120" w:after="120" w:line="240" w:lineRule="auto"/>
              <w:jc w:val="both"/>
              <w:textAlignment w:val="auto"/>
              <w:rPr>
                <w:rFonts w:hint="default" w:ascii="Times New Roman" w:hAnsi="Times New Roman" w:cs="Times New Roman"/>
                <w:sz w:val="26"/>
                <w:szCs w:val="26"/>
              </w:rPr>
            </w:pPr>
            <w:bookmarkStart w:id="20" w:name="_Toc31154"/>
            <w:r>
              <w:rPr>
                <w:rFonts w:hint="default" w:ascii="Times New Roman" w:hAnsi="Times New Roman" w:cs="Times New Roman"/>
                <w:sz w:val="26"/>
                <w:szCs w:val="26"/>
                <w:rtl w:val="0"/>
              </w:rPr>
              <w:t>Phân công thiết kế form, xây dựng class</w:t>
            </w:r>
            <w:bookmarkEnd w:id="20"/>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40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pageBreakBefore w:val="0"/>
              <w:widowControl w:val="0"/>
              <w:kinsoku/>
              <w:wordWrap/>
              <w:overflowPunct/>
              <w:topLinePunct w:val="0"/>
              <w:autoSpaceDE/>
              <w:autoSpaceDN/>
              <w:bidi w:val="0"/>
              <w:adjustRightInd/>
              <w:snapToGrid/>
              <w:spacing w:before="120" w:after="120" w:line="240" w:lineRule="auto"/>
              <w:jc w:val="both"/>
              <w:textAlignment w:val="auto"/>
              <w:rPr>
                <w:rFonts w:hint="default" w:ascii="Times New Roman" w:hAnsi="Times New Roman" w:cs="Times New Roman"/>
                <w:sz w:val="26"/>
                <w:szCs w:val="26"/>
              </w:rPr>
            </w:pPr>
            <w:bookmarkStart w:id="21" w:name="_Toc17187"/>
            <w:r>
              <w:rPr>
                <w:rFonts w:hint="default" w:ascii="Times New Roman" w:hAnsi="Times New Roman" w:cs="Times New Roman"/>
                <w:sz w:val="26"/>
                <w:szCs w:val="26"/>
                <w:rtl w:val="0"/>
              </w:rPr>
              <w:t>3 (01/6 - 07/6)</w:t>
            </w:r>
            <w:bookmarkEnd w:id="21"/>
          </w:p>
        </w:tc>
        <w:tc>
          <w:tcPr>
            <w:tcW w:w="612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pageBreakBefore w:val="0"/>
              <w:widowControl w:val="0"/>
              <w:kinsoku/>
              <w:wordWrap/>
              <w:overflowPunct/>
              <w:topLinePunct w:val="0"/>
              <w:autoSpaceDE/>
              <w:autoSpaceDN/>
              <w:bidi w:val="0"/>
              <w:adjustRightInd/>
              <w:snapToGrid/>
              <w:spacing w:before="120" w:after="120" w:line="240" w:lineRule="auto"/>
              <w:jc w:val="both"/>
              <w:textAlignment w:val="auto"/>
              <w:rPr>
                <w:rFonts w:hint="default" w:ascii="Times New Roman" w:hAnsi="Times New Roman" w:cs="Times New Roman"/>
                <w:sz w:val="26"/>
                <w:szCs w:val="26"/>
              </w:rPr>
            </w:pPr>
            <w:bookmarkStart w:id="22" w:name="_Toc6"/>
            <w:r>
              <w:rPr>
                <w:rFonts w:hint="default" w:ascii="Times New Roman" w:hAnsi="Times New Roman" w:cs="Times New Roman"/>
                <w:sz w:val="26"/>
                <w:szCs w:val="26"/>
                <w:rtl w:val="0"/>
              </w:rPr>
              <w:t>đọc file pdf</w:t>
            </w:r>
            <w:bookmarkEnd w:id="22"/>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40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pageBreakBefore w:val="0"/>
              <w:widowControl w:val="0"/>
              <w:kinsoku/>
              <w:wordWrap/>
              <w:overflowPunct/>
              <w:topLinePunct w:val="0"/>
              <w:autoSpaceDE/>
              <w:autoSpaceDN/>
              <w:bidi w:val="0"/>
              <w:adjustRightInd/>
              <w:snapToGrid/>
              <w:spacing w:before="120" w:after="120" w:line="240" w:lineRule="auto"/>
              <w:jc w:val="both"/>
              <w:textAlignment w:val="auto"/>
              <w:rPr>
                <w:rFonts w:hint="default" w:ascii="Times New Roman" w:hAnsi="Times New Roman" w:cs="Times New Roman"/>
                <w:sz w:val="26"/>
                <w:szCs w:val="26"/>
              </w:rPr>
            </w:pPr>
            <w:bookmarkStart w:id="23" w:name="_Toc15271"/>
            <w:r>
              <w:rPr>
                <w:rFonts w:hint="default" w:ascii="Times New Roman" w:hAnsi="Times New Roman" w:cs="Times New Roman"/>
                <w:sz w:val="26"/>
                <w:szCs w:val="26"/>
                <w:rtl w:val="0"/>
              </w:rPr>
              <w:t>4 (08/6 - 14/6)</w:t>
            </w:r>
            <w:bookmarkEnd w:id="23"/>
          </w:p>
        </w:tc>
        <w:tc>
          <w:tcPr>
            <w:tcW w:w="612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pageBreakBefore w:val="0"/>
              <w:widowControl w:val="0"/>
              <w:kinsoku/>
              <w:wordWrap/>
              <w:overflowPunct/>
              <w:topLinePunct w:val="0"/>
              <w:autoSpaceDE/>
              <w:autoSpaceDN/>
              <w:bidi w:val="0"/>
              <w:adjustRightInd/>
              <w:snapToGrid/>
              <w:spacing w:before="120" w:after="120" w:line="240" w:lineRule="auto"/>
              <w:jc w:val="both"/>
              <w:textAlignment w:val="auto"/>
              <w:rPr>
                <w:rFonts w:hint="default" w:ascii="Times New Roman" w:hAnsi="Times New Roman" w:cs="Times New Roman"/>
                <w:sz w:val="26"/>
                <w:szCs w:val="26"/>
              </w:rPr>
            </w:pPr>
            <w:bookmarkStart w:id="24" w:name="_Toc14353"/>
            <w:r>
              <w:rPr>
                <w:rFonts w:hint="default" w:ascii="Times New Roman" w:hAnsi="Times New Roman" w:cs="Times New Roman"/>
                <w:sz w:val="26"/>
                <w:szCs w:val="26"/>
                <w:rtl w:val="0"/>
              </w:rPr>
              <w:t>Xây dựng database</w:t>
            </w:r>
            <w:bookmarkEnd w:id="24"/>
          </w:p>
          <w:p>
            <w:pPr>
              <w:pageBreakBefore w:val="0"/>
              <w:widowControl w:val="0"/>
              <w:kinsoku/>
              <w:wordWrap/>
              <w:overflowPunct/>
              <w:topLinePunct w:val="0"/>
              <w:autoSpaceDE/>
              <w:autoSpaceDN/>
              <w:bidi w:val="0"/>
              <w:adjustRightInd/>
              <w:snapToGrid/>
              <w:spacing w:before="120" w:after="120" w:line="240" w:lineRule="auto"/>
              <w:jc w:val="both"/>
              <w:textAlignment w:val="auto"/>
              <w:rPr>
                <w:rFonts w:hint="default" w:ascii="Times New Roman" w:hAnsi="Times New Roman" w:cs="Times New Roman"/>
                <w:sz w:val="26"/>
                <w:szCs w:val="26"/>
              </w:rPr>
            </w:pPr>
            <w:bookmarkStart w:id="25" w:name="_Toc25181"/>
            <w:r>
              <w:rPr>
                <w:rFonts w:hint="default" w:ascii="Times New Roman" w:hAnsi="Times New Roman" w:cs="Times New Roman"/>
                <w:sz w:val="26"/>
                <w:szCs w:val="26"/>
                <w:rtl w:val="0"/>
              </w:rPr>
              <w:t>Thêm, xóa folder</w:t>
            </w:r>
            <w:bookmarkEnd w:id="25"/>
          </w:p>
          <w:p>
            <w:pPr>
              <w:pageBreakBefore w:val="0"/>
              <w:widowControl w:val="0"/>
              <w:kinsoku/>
              <w:wordWrap/>
              <w:overflowPunct/>
              <w:topLinePunct w:val="0"/>
              <w:autoSpaceDE/>
              <w:autoSpaceDN/>
              <w:bidi w:val="0"/>
              <w:adjustRightInd/>
              <w:snapToGrid/>
              <w:spacing w:before="120" w:after="120" w:line="240" w:lineRule="auto"/>
              <w:jc w:val="both"/>
              <w:textAlignment w:val="auto"/>
              <w:rPr>
                <w:rFonts w:hint="default" w:ascii="Times New Roman" w:hAnsi="Times New Roman" w:cs="Times New Roman"/>
                <w:sz w:val="26"/>
                <w:szCs w:val="26"/>
              </w:rPr>
            </w:pPr>
            <w:bookmarkStart w:id="26" w:name="_Toc15499"/>
            <w:r>
              <w:rPr>
                <w:rFonts w:hint="default" w:ascii="Times New Roman" w:hAnsi="Times New Roman" w:cs="Times New Roman"/>
                <w:sz w:val="26"/>
                <w:szCs w:val="26"/>
                <w:rtl w:val="0"/>
              </w:rPr>
              <w:t>viết báo cáo</w:t>
            </w:r>
            <w:bookmarkEnd w:id="26"/>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40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pageBreakBefore w:val="0"/>
              <w:widowControl w:val="0"/>
              <w:kinsoku/>
              <w:wordWrap/>
              <w:overflowPunct/>
              <w:topLinePunct w:val="0"/>
              <w:autoSpaceDE/>
              <w:autoSpaceDN/>
              <w:bidi w:val="0"/>
              <w:adjustRightInd/>
              <w:snapToGrid/>
              <w:spacing w:before="120" w:after="120" w:line="240" w:lineRule="auto"/>
              <w:jc w:val="both"/>
              <w:textAlignment w:val="auto"/>
              <w:rPr>
                <w:rFonts w:hint="default" w:ascii="Times New Roman" w:hAnsi="Times New Roman" w:cs="Times New Roman"/>
                <w:sz w:val="26"/>
                <w:szCs w:val="26"/>
              </w:rPr>
            </w:pPr>
            <w:bookmarkStart w:id="27" w:name="_Toc15292"/>
            <w:r>
              <w:rPr>
                <w:rFonts w:hint="default" w:ascii="Times New Roman" w:hAnsi="Times New Roman" w:cs="Times New Roman"/>
                <w:sz w:val="26"/>
                <w:szCs w:val="26"/>
                <w:rtl w:val="0"/>
              </w:rPr>
              <w:t>5 (15/6 - 21/6)</w:t>
            </w:r>
            <w:bookmarkEnd w:id="27"/>
          </w:p>
        </w:tc>
        <w:tc>
          <w:tcPr>
            <w:tcW w:w="612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pageBreakBefore w:val="0"/>
              <w:widowControl w:val="0"/>
              <w:kinsoku/>
              <w:wordWrap/>
              <w:overflowPunct/>
              <w:topLinePunct w:val="0"/>
              <w:autoSpaceDE/>
              <w:autoSpaceDN/>
              <w:bidi w:val="0"/>
              <w:adjustRightInd/>
              <w:snapToGrid/>
              <w:spacing w:before="120" w:after="120" w:line="240" w:lineRule="auto"/>
              <w:jc w:val="both"/>
              <w:textAlignment w:val="auto"/>
              <w:rPr>
                <w:rFonts w:hint="default" w:ascii="Times New Roman" w:hAnsi="Times New Roman" w:cs="Times New Roman"/>
                <w:sz w:val="26"/>
                <w:szCs w:val="26"/>
              </w:rPr>
            </w:pPr>
            <w:bookmarkStart w:id="28" w:name="_Toc2599"/>
            <w:r>
              <w:rPr>
                <w:rFonts w:hint="default" w:ascii="Times New Roman" w:hAnsi="Times New Roman" w:cs="Times New Roman"/>
                <w:sz w:val="26"/>
                <w:szCs w:val="26"/>
                <w:rtl w:val="0"/>
              </w:rPr>
              <w:t>Cập nhật báo cáo</w:t>
            </w:r>
            <w:bookmarkEnd w:id="28"/>
          </w:p>
          <w:p>
            <w:pPr>
              <w:pageBreakBefore w:val="0"/>
              <w:widowControl w:val="0"/>
              <w:kinsoku/>
              <w:wordWrap/>
              <w:overflowPunct/>
              <w:topLinePunct w:val="0"/>
              <w:autoSpaceDE/>
              <w:autoSpaceDN/>
              <w:bidi w:val="0"/>
              <w:adjustRightInd/>
              <w:snapToGrid/>
              <w:spacing w:before="120" w:after="120" w:line="240" w:lineRule="auto"/>
              <w:jc w:val="both"/>
              <w:textAlignment w:val="auto"/>
              <w:rPr>
                <w:rFonts w:hint="default" w:ascii="Times New Roman" w:hAnsi="Times New Roman" w:cs="Times New Roman"/>
                <w:sz w:val="26"/>
                <w:szCs w:val="26"/>
              </w:rPr>
            </w:pPr>
            <w:bookmarkStart w:id="29" w:name="_Toc7006"/>
            <w:r>
              <w:rPr>
                <w:rFonts w:hint="default" w:ascii="Times New Roman" w:hAnsi="Times New Roman" w:cs="Times New Roman"/>
                <w:sz w:val="26"/>
                <w:szCs w:val="26"/>
                <w:rtl w:val="0"/>
              </w:rPr>
              <w:t>Thêm, xóa file</w:t>
            </w:r>
            <w:bookmarkEnd w:id="29"/>
          </w:p>
          <w:p>
            <w:pPr>
              <w:pageBreakBefore w:val="0"/>
              <w:widowControl w:val="0"/>
              <w:kinsoku/>
              <w:wordWrap/>
              <w:overflowPunct/>
              <w:topLinePunct w:val="0"/>
              <w:autoSpaceDE/>
              <w:autoSpaceDN/>
              <w:bidi w:val="0"/>
              <w:adjustRightInd/>
              <w:snapToGrid/>
              <w:spacing w:before="120" w:after="120" w:line="240" w:lineRule="auto"/>
              <w:jc w:val="both"/>
              <w:textAlignment w:val="auto"/>
              <w:rPr>
                <w:rFonts w:hint="default" w:ascii="Times New Roman" w:hAnsi="Times New Roman" w:cs="Times New Roman"/>
                <w:sz w:val="26"/>
                <w:szCs w:val="26"/>
              </w:rPr>
            </w:pPr>
            <w:bookmarkStart w:id="30" w:name="_Toc4354"/>
            <w:r>
              <w:rPr>
                <w:rFonts w:hint="default" w:ascii="Times New Roman" w:hAnsi="Times New Roman" w:cs="Times New Roman"/>
                <w:sz w:val="26"/>
                <w:szCs w:val="26"/>
                <w:rtl w:val="0"/>
              </w:rPr>
              <w:t>Ghi chú file</w:t>
            </w:r>
            <w:bookmarkEnd w:id="30"/>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40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pageBreakBefore w:val="0"/>
              <w:widowControl w:val="0"/>
              <w:kinsoku/>
              <w:wordWrap/>
              <w:overflowPunct/>
              <w:topLinePunct w:val="0"/>
              <w:autoSpaceDE/>
              <w:autoSpaceDN/>
              <w:bidi w:val="0"/>
              <w:adjustRightInd/>
              <w:snapToGrid/>
              <w:spacing w:before="120" w:after="120" w:line="240" w:lineRule="auto"/>
              <w:jc w:val="both"/>
              <w:textAlignment w:val="auto"/>
              <w:rPr>
                <w:rFonts w:hint="default" w:ascii="Times New Roman" w:hAnsi="Times New Roman" w:cs="Times New Roman"/>
                <w:sz w:val="26"/>
                <w:szCs w:val="26"/>
              </w:rPr>
            </w:pPr>
            <w:bookmarkStart w:id="31" w:name="_Toc6190"/>
            <w:r>
              <w:rPr>
                <w:rFonts w:hint="default" w:ascii="Times New Roman" w:hAnsi="Times New Roman" w:cs="Times New Roman"/>
                <w:sz w:val="26"/>
                <w:szCs w:val="26"/>
                <w:rtl w:val="0"/>
              </w:rPr>
              <w:t>6 (22/6 - 27/6)</w:t>
            </w:r>
            <w:bookmarkEnd w:id="31"/>
          </w:p>
        </w:tc>
        <w:tc>
          <w:tcPr>
            <w:tcW w:w="612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pageBreakBefore w:val="0"/>
              <w:widowControl w:val="0"/>
              <w:kinsoku/>
              <w:wordWrap/>
              <w:overflowPunct/>
              <w:topLinePunct w:val="0"/>
              <w:autoSpaceDE/>
              <w:autoSpaceDN/>
              <w:bidi w:val="0"/>
              <w:adjustRightInd/>
              <w:snapToGrid/>
              <w:spacing w:before="120" w:after="120" w:line="240" w:lineRule="auto"/>
              <w:jc w:val="both"/>
              <w:textAlignment w:val="auto"/>
              <w:rPr>
                <w:rFonts w:hint="default" w:ascii="Times New Roman" w:hAnsi="Times New Roman" w:cs="Times New Roman"/>
                <w:sz w:val="26"/>
                <w:szCs w:val="26"/>
              </w:rPr>
            </w:pPr>
            <w:bookmarkStart w:id="32" w:name="_Toc24211"/>
            <w:r>
              <w:rPr>
                <w:rFonts w:hint="default" w:ascii="Times New Roman" w:hAnsi="Times New Roman" w:cs="Times New Roman"/>
                <w:sz w:val="26"/>
                <w:szCs w:val="26"/>
                <w:rtl w:val="0"/>
              </w:rPr>
              <w:t>Cập nhật báo cáo</w:t>
            </w:r>
            <w:bookmarkEnd w:id="32"/>
          </w:p>
          <w:p>
            <w:pPr>
              <w:pageBreakBefore w:val="0"/>
              <w:widowControl w:val="0"/>
              <w:kinsoku/>
              <w:wordWrap/>
              <w:overflowPunct/>
              <w:topLinePunct w:val="0"/>
              <w:autoSpaceDE/>
              <w:autoSpaceDN/>
              <w:bidi w:val="0"/>
              <w:adjustRightInd/>
              <w:snapToGrid/>
              <w:spacing w:before="120" w:after="120" w:line="240" w:lineRule="auto"/>
              <w:jc w:val="both"/>
              <w:textAlignment w:val="auto"/>
              <w:rPr>
                <w:rFonts w:hint="default" w:ascii="Times New Roman" w:hAnsi="Times New Roman" w:cs="Times New Roman"/>
                <w:sz w:val="26"/>
                <w:szCs w:val="26"/>
              </w:rPr>
            </w:pPr>
            <w:bookmarkStart w:id="33" w:name="_Toc31510"/>
            <w:r>
              <w:rPr>
                <w:rFonts w:hint="default" w:ascii="Times New Roman" w:hAnsi="Times New Roman" w:cs="Times New Roman"/>
                <w:sz w:val="26"/>
                <w:szCs w:val="26"/>
                <w:rtl w:val="0"/>
              </w:rPr>
              <w:t>Thêm liên kết file</w:t>
            </w:r>
            <w:bookmarkEnd w:id="33"/>
          </w:p>
        </w:tc>
      </w:tr>
    </w:tbl>
    <w:p>
      <w:pPr>
        <w:pStyle w:val="3"/>
        <w:pageBreakBefore w:val="0"/>
        <w:numPr>
          <w:ilvl w:val="0"/>
          <w:numId w:val="3"/>
        </w:numPr>
        <w:kinsoku/>
        <w:wordWrap/>
        <w:overflowPunct/>
        <w:topLinePunct w:val="0"/>
        <w:autoSpaceDE/>
        <w:autoSpaceDN/>
        <w:bidi w:val="0"/>
        <w:adjustRightInd/>
        <w:snapToGrid/>
        <w:spacing w:before="120" w:after="120" w:line="360" w:lineRule="auto"/>
        <w:textAlignment w:val="auto"/>
        <w:rPr>
          <w:rFonts w:hint="default"/>
        </w:rPr>
      </w:pPr>
      <w:bookmarkStart w:id="34" w:name="_Toc13782"/>
      <w:r>
        <w:rPr>
          <w:rFonts w:hint="default"/>
          <w:rtl w:val="0"/>
        </w:rPr>
        <w:t>Phân công công việc</w:t>
      </w:r>
      <w:bookmarkEnd w:id="34"/>
    </w:p>
    <w:p>
      <w:pPr>
        <w:pStyle w:val="8"/>
        <w:pageBreakBefore w:val="0"/>
        <w:kinsoku/>
        <w:wordWrap/>
        <w:overflowPunct/>
        <w:topLinePunct w:val="0"/>
        <w:autoSpaceDE/>
        <w:autoSpaceDN/>
        <w:bidi w:val="0"/>
        <w:adjustRightInd/>
        <w:snapToGrid/>
        <w:spacing w:before="120" w:after="120" w:line="360" w:lineRule="auto"/>
        <w:textAlignment w:val="auto"/>
        <w:rPr>
          <w:rFonts w:hint="default" w:ascii="Times New Roman" w:hAnsi="Times New Roman" w:eastAsia="Times New Roman" w:cs="Times New Roman"/>
          <w:b/>
          <w:sz w:val="26"/>
          <w:szCs w:val="26"/>
        </w:rPr>
      </w:pPr>
      <w:bookmarkStart w:id="35" w:name="_Toc17422"/>
      <w:bookmarkStart w:id="36" w:name="_Toc32540"/>
      <w:r>
        <w:rPr>
          <w:rFonts w:hint="default"/>
          <w:rtl w:val="0"/>
        </w:rPr>
        <w:t>Bảng 2. Phân công công việc</w:t>
      </w:r>
      <w:bookmarkEnd w:id="35"/>
      <w:bookmarkEnd w:id="36"/>
    </w:p>
    <w:tbl>
      <w:tblPr>
        <w:tblStyle w:val="24"/>
        <w:tblW w:w="852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862"/>
        <w:gridCol w:w="2578"/>
        <w:gridCol w:w="3778"/>
        <w:gridCol w:w="130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keepNext w:val="0"/>
              <w:keepLines w:val="0"/>
              <w:pageBreakBefore w:val="0"/>
              <w:widowControl/>
              <w:kinsoku/>
              <w:wordWrap/>
              <w:overflowPunct/>
              <w:topLinePunct w:val="0"/>
              <w:autoSpaceDE/>
              <w:autoSpaceDN/>
              <w:bidi w:val="0"/>
              <w:adjustRightInd/>
              <w:snapToGrid/>
              <w:spacing w:before="120" w:after="120" w:line="240" w:lineRule="auto"/>
              <w:jc w:val="center"/>
              <w:textAlignment w:val="auto"/>
              <w:rPr>
                <w:rFonts w:hint="default" w:ascii="Times New Roman" w:hAnsi="Times New Roman" w:eastAsia="Times New Roman" w:cs="Times New Roman"/>
                <w:b/>
                <w:sz w:val="26"/>
                <w:szCs w:val="26"/>
                <w:vertAlign w:val="baseline"/>
              </w:rPr>
            </w:pPr>
            <w:r>
              <w:rPr>
                <w:rFonts w:hint="default" w:ascii="Times New Roman" w:hAnsi="Times New Roman" w:eastAsia="Times New Roman" w:cs="Times New Roman"/>
                <w:b/>
                <w:sz w:val="26"/>
                <w:szCs w:val="26"/>
                <w:vertAlign w:val="baseline"/>
                <w:rtl w:val="0"/>
              </w:rPr>
              <w:t>STT</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keepNext w:val="0"/>
              <w:keepLines w:val="0"/>
              <w:pageBreakBefore w:val="0"/>
              <w:widowControl/>
              <w:kinsoku/>
              <w:wordWrap/>
              <w:overflowPunct/>
              <w:topLinePunct w:val="0"/>
              <w:autoSpaceDE/>
              <w:autoSpaceDN/>
              <w:bidi w:val="0"/>
              <w:adjustRightInd/>
              <w:snapToGrid/>
              <w:spacing w:before="120" w:after="120" w:line="240" w:lineRule="auto"/>
              <w:jc w:val="center"/>
              <w:textAlignment w:val="auto"/>
              <w:rPr>
                <w:rFonts w:hint="default" w:ascii="Times New Roman" w:hAnsi="Times New Roman" w:eastAsia="Times New Roman" w:cs="Times New Roman"/>
                <w:b/>
                <w:sz w:val="26"/>
                <w:szCs w:val="26"/>
                <w:vertAlign w:val="baseline"/>
              </w:rPr>
            </w:pPr>
            <w:r>
              <w:rPr>
                <w:rFonts w:hint="default" w:ascii="Times New Roman" w:hAnsi="Times New Roman" w:eastAsia="Times New Roman" w:cs="Times New Roman"/>
                <w:b/>
                <w:sz w:val="26"/>
                <w:szCs w:val="26"/>
                <w:vertAlign w:val="baseline"/>
                <w:rtl w:val="0"/>
              </w:rPr>
              <w:t>Tên sinh viên</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keepNext w:val="0"/>
              <w:keepLines w:val="0"/>
              <w:pageBreakBefore w:val="0"/>
              <w:widowControl/>
              <w:kinsoku/>
              <w:wordWrap/>
              <w:overflowPunct/>
              <w:topLinePunct w:val="0"/>
              <w:autoSpaceDE/>
              <w:autoSpaceDN/>
              <w:bidi w:val="0"/>
              <w:adjustRightInd/>
              <w:snapToGrid/>
              <w:spacing w:before="120" w:after="120" w:line="240" w:lineRule="auto"/>
              <w:jc w:val="center"/>
              <w:textAlignment w:val="auto"/>
              <w:rPr>
                <w:rFonts w:hint="default" w:ascii="Times New Roman" w:hAnsi="Times New Roman" w:eastAsia="Times New Roman" w:cs="Times New Roman"/>
                <w:b/>
                <w:sz w:val="26"/>
                <w:szCs w:val="26"/>
                <w:vertAlign w:val="baseline"/>
              </w:rPr>
            </w:pPr>
            <w:r>
              <w:rPr>
                <w:rFonts w:hint="default" w:ascii="Times New Roman" w:hAnsi="Times New Roman" w:eastAsia="Times New Roman" w:cs="Times New Roman"/>
                <w:b/>
                <w:sz w:val="26"/>
                <w:szCs w:val="26"/>
                <w:vertAlign w:val="baseline"/>
                <w:rtl w:val="0"/>
              </w:rPr>
              <w:t>Mô tả công việc</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keepNext w:val="0"/>
              <w:keepLines w:val="0"/>
              <w:pageBreakBefore w:val="0"/>
              <w:widowControl/>
              <w:kinsoku/>
              <w:wordWrap/>
              <w:overflowPunct/>
              <w:topLinePunct w:val="0"/>
              <w:autoSpaceDE/>
              <w:autoSpaceDN/>
              <w:bidi w:val="0"/>
              <w:adjustRightInd/>
              <w:snapToGrid/>
              <w:spacing w:before="120" w:after="120" w:line="240" w:lineRule="auto"/>
              <w:jc w:val="center"/>
              <w:textAlignment w:val="auto"/>
              <w:rPr>
                <w:rFonts w:hint="default" w:ascii="Times New Roman" w:hAnsi="Times New Roman" w:eastAsia="Times New Roman" w:cs="Times New Roman"/>
                <w:b/>
                <w:sz w:val="26"/>
                <w:szCs w:val="26"/>
                <w:vertAlign w:val="baseline"/>
              </w:rPr>
            </w:pPr>
            <w:r>
              <w:rPr>
                <w:rFonts w:hint="default" w:ascii="Times New Roman" w:hAnsi="Times New Roman" w:eastAsia="Times New Roman" w:cs="Times New Roman"/>
                <w:b/>
                <w:sz w:val="26"/>
                <w:szCs w:val="26"/>
                <w:vertAlign w:val="baseline"/>
                <w:rtl w:val="0"/>
              </w:rPr>
              <w:t>Đóng góp</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keepNext w:val="0"/>
              <w:keepLines w:val="0"/>
              <w:pageBreakBefore w:val="0"/>
              <w:widowControl/>
              <w:kinsoku/>
              <w:wordWrap/>
              <w:overflowPunct/>
              <w:topLinePunct w:val="0"/>
              <w:autoSpaceDE/>
              <w:autoSpaceDN/>
              <w:bidi w:val="0"/>
              <w:adjustRightInd/>
              <w:snapToGrid/>
              <w:spacing w:before="120" w:after="120" w:line="240" w:lineRule="auto"/>
              <w:jc w:val="center"/>
              <w:textAlignment w:val="auto"/>
              <w:rPr>
                <w:rFonts w:hint="default" w:ascii="Times New Roman" w:hAnsi="Times New Roman" w:eastAsia="Times New Roman" w:cs="Times New Roman"/>
                <w:b w:val="0"/>
                <w:sz w:val="26"/>
                <w:szCs w:val="26"/>
                <w:vertAlign w:val="baseline"/>
              </w:rPr>
            </w:pPr>
            <w:r>
              <w:rPr>
                <w:rFonts w:hint="default" w:ascii="Times New Roman" w:hAnsi="Times New Roman" w:eastAsia="Times New Roman" w:cs="Times New Roman"/>
                <w:b w:val="0"/>
                <w:sz w:val="26"/>
                <w:szCs w:val="26"/>
                <w:vertAlign w:val="baseline"/>
                <w:rtl w:val="0"/>
              </w:rPr>
              <w:t>1</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keepNext w:val="0"/>
              <w:keepLines w:val="0"/>
              <w:pageBreakBefore w:val="0"/>
              <w:widowControl/>
              <w:kinsoku/>
              <w:wordWrap/>
              <w:overflowPunct/>
              <w:topLinePunct w:val="0"/>
              <w:autoSpaceDE/>
              <w:autoSpaceDN/>
              <w:bidi w:val="0"/>
              <w:adjustRightInd/>
              <w:snapToGrid/>
              <w:spacing w:before="120" w:after="120" w:line="240" w:lineRule="auto"/>
              <w:jc w:val="both"/>
              <w:textAlignment w:val="auto"/>
              <w:rPr>
                <w:rFonts w:hint="default" w:ascii="Times New Roman" w:hAnsi="Times New Roman" w:eastAsia="Times New Roman" w:cs="Times New Roman"/>
                <w:b w:val="0"/>
                <w:sz w:val="26"/>
                <w:szCs w:val="26"/>
                <w:vertAlign w:val="baseline"/>
              </w:rPr>
            </w:pPr>
            <w:r>
              <w:rPr>
                <w:rFonts w:hint="default" w:ascii="Times New Roman" w:hAnsi="Times New Roman" w:eastAsia="Times New Roman" w:cs="Times New Roman"/>
                <w:b w:val="0"/>
                <w:sz w:val="26"/>
                <w:szCs w:val="26"/>
                <w:vertAlign w:val="baseline"/>
                <w:rtl w:val="0"/>
              </w:rPr>
              <w:t>Nguyễn Quang Hùng</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keepNext w:val="0"/>
              <w:keepLines w:val="0"/>
              <w:pageBreakBefore w:val="0"/>
              <w:widowControl/>
              <w:kinsoku/>
              <w:wordWrap/>
              <w:overflowPunct/>
              <w:topLinePunct w:val="0"/>
              <w:autoSpaceDE/>
              <w:autoSpaceDN/>
              <w:bidi w:val="0"/>
              <w:adjustRightInd/>
              <w:snapToGrid/>
              <w:spacing w:before="120" w:after="120" w:line="240" w:lineRule="auto"/>
              <w:jc w:val="both"/>
              <w:textAlignment w:val="auto"/>
              <w:rPr>
                <w:rFonts w:hint="default" w:ascii="Times New Roman" w:hAnsi="Times New Roman" w:eastAsia="Times New Roman" w:cs="Times New Roman"/>
                <w:b w:val="0"/>
                <w:sz w:val="26"/>
                <w:szCs w:val="26"/>
                <w:vertAlign w:val="baseline"/>
              </w:rPr>
            </w:pPr>
            <w:r>
              <w:rPr>
                <w:rFonts w:hint="default" w:ascii="Times New Roman" w:hAnsi="Times New Roman" w:eastAsia="Times New Roman" w:cs="Times New Roman"/>
                <w:b w:val="0"/>
                <w:sz w:val="26"/>
                <w:szCs w:val="26"/>
                <w:vertAlign w:val="baseline"/>
                <w:rtl w:val="0"/>
              </w:rPr>
              <w:t>Viết class:</w:t>
            </w:r>
          </w:p>
          <w:p>
            <w:pPr>
              <w:keepNext w:val="0"/>
              <w:keepLines w:val="0"/>
              <w:pageBreakBefore w:val="0"/>
              <w:widowControl/>
              <w:numPr>
                <w:ilvl w:val="0"/>
                <w:numId w:val="4"/>
              </w:numPr>
              <w:kinsoku/>
              <w:wordWrap/>
              <w:overflowPunct/>
              <w:topLinePunct w:val="0"/>
              <w:autoSpaceDE/>
              <w:autoSpaceDN/>
              <w:bidi w:val="0"/>
              <w:adjustRightInd/>
              <w:snapToGrid/>
              <w:spacing w:before="120" w:after="120" w:line="240" w:lineRule="auto"/>
              <w:ind w:left="720" w:hanging="360"/>
              <w:jc w:val="both"/>
              <w:textAlignment w:val="auto"/>
              <w:rPr>
                <w:rFonts w:hint="default" w:ascii="Times New Roman" w:hAnsi="Times New Roman" w:eastAsia="Times New Roman" w:cs="Times New Roman"/>
                <w:b w:val="0"/>
                <w:sz w:val="26"/>
                <w:szCs w:val="26"/>
                <w:u w:val="none"/>
                <w:vertAlign w:val="baseline"/>
              </w:rPr>
            </w:pPr>
            <w:r>
              <w:rPr>
                <w:rFonts w:hint="default" w:ascii="Times New Roman" w:hAnsi="Times New Roman" w:eastAsia="Times New Roman" w:cs="Times New Roman"/>
                <w:b w:val="0"/>
                <w:sz w:val="26"/>
                <w:szCs w:val="26"/>
                <w:vertAlign w:val="baseline"/>
                <w:rtl w:val="0"/>
              </w:rPr>
              <w:t>FilesController</w:t>
            </w:r>
          </w:p>
          <w:p>
            <w:pPr>
              <w:keepNext w:val="0"/>
              <w:keepLines w:val="0"/>
              <w:pageBreakBefore w:val="0"/>
              <w:widowControl/>
              <w:numPr>
                <w:ilvl w:val="0"/>
                <w:numId w:val="4"/>
              </w:numPr>
              <w:kinsoku/>
              <w:wordWrap/>
              <w:overflowPunct/>
              <w:topLinePunct w:val="0"/>
              <w:autoSpaceDE/>
              <w:autoSpaceDN/>
              <w:bidi w:val="0"/>
              <w:adjustRightInd/>
              <w:snapToGrid/>
              <w:spacing w:before="120" w:after="120" w:line="240" w:lineRule="auto"/>
              <w:ind w:left="720" w:hanging="360"/>
              <w:jc w:val="both"/>
              <w:textAlignment w:val="auto"/>
              <w:rPr>
                <w:rFonts w:hint="default" w:ascii="Times New Roman" w:hAnsi="Times New Roman" w:eastAsia="Times New Roman" w:cs="Times New Roman"/>
                <w:b w:val="0"/>
                <w:sz w:val="26"/>
                <w:szCs w:val="26"/>
                <w:u w:val="none"/>
                <w:vertAlign w:val="baseline"/>
              </w:rPr>
            </w:pPr>
            <w:r>
              <w:rPr>
                <w:rFonts w:hint="default" w:ascii="Times New Roman" w:hAnsi="Times New Roman" w:eastAsia="Times New Roman" w:cs="Times New Roman"/>
                <w:b w:val="0"/>
                <w:sz w:val="26"/>
                <w:szCs w:val="26"/>
                <w:vertAlign w:val="baseline"/>
                <w:rtl w:val="0"/>
              </w:rPr>
              <w:t>DBTestController</w:t>
            </w:r>
          </w:p>
          <w:p>
            <w:pPr>
              <w:keepNext w:val="0"/>
              <w:keepLines w:val="0"/>
              <w:pageBreakBefore w:val="0"/>
              <w:widowControl/>
              <w:numPr>
                <w:ilvl w:val="0"/>
                <w:numId w:val="4"/>
              </w:numPr>
              <w:kinsoku/>
              <w:wordWrap/>
              <w:overflowPunct/>
              <w:topLinePunct w:val="0"/>
              <w:autoSpaceDE/>
              <w:autoSpaceDN/>
              <w:bidi w:val="0"/>
              <w:adjustRightInd/>
              <w:snapToGrid/>
              <w:spacing w:before="120" w:after="120" w:line="240" w:lineRule="auto"/>
              <w:ind w:left="720" w:hanging="360"/>
              <w:jc w:val="both"/>
              <w:textAlignment w:val="auto"/>
              <w:rPr>
                <w:rFonts w:hint="default" w:ascii="Times New Roman" w:hAnsi="Times New Roman" w:eastAsia="Times New Roman" w:cs="Times New Roman"/>
                <w:b w:val="0"/>
                <w:sz w:val="26"/>
                <w:szCs w:val="26"/>
                <w:u w:val="none"/>
                <w:vertAlign w:val="baseline"/>
              </w:rPr>
            </w:pPr>
            <w:r>
              <w:rPr>
                <w:rFonts w:hint="default" w:ascii="Times New Roman" w:hAnsi="Times New Roman" w:eastAsia="Times New Roman" w:cs="Times New Roman"/>
                <w:b w:val="0"/>
                <w:sz w:val="26"/>
                <w:szCs w:val="26"/>
                <w:vertAlign w:val="baseline"/>
                <w:rtl w:val="0"/>
              </w:rPr>
              <w:t>LibraryFile</w:t>
            </w:r>
          </w:p>
          <w:p>
            <w:pPr>
              <w:keepNext w:val="0"/>
              <w:keepLines w:val="0"/>
              <w:pageBreakBefore w:val="0"/>
              <w:widowControl/>
              <w:kinsoku/>
              <w:wordWrap/>
              <w:overflowPunct/>
              <w:topLinePunct w:val="0"/>
              <w:autoSpaceDE/>
              <w:autoSpaceDN/>
              <w:bidi w:val="0"/>
              <w:adjustRightInd/>
              <w:snapToGrid/>
              <w:spacing w:before="120" w:after="120" w:line="240" w:lineRule="auto"/>
              <w:jc w:val="both"/>
              <w:textAlignment w:val="auto"/>
              <w:rPr>
                <w:rFonts w:hint="default" w:ascii="Times New Roman" w:hAnsi="Times New Roman" w:eastAsia="Times New Roman" w:cs="Times New Roman"/>
                <w:b w:val="0"/>
                <w:sz w:val="26"/>
                <w:szCs w:val="26"/>
                <w:vertAlign w:val="baseline"/>
              </w:rPr>
            </w:pPr>
            <w:r>
              <w:rPr>
                <w:rFonts w:hint="default" w:ascii="Times New Roman" w:hAnsi="Times New Roman" w:eastAsia="Times New Roman" w:cs="Times New Roman"/>
                <w:b w:val="0"/>
                <w:sz w:val="26"/>
                <w:szCs w:val="26"/>
                <w:vertAlign w:val="baseline"/>
                <w:rtl w:val="0"/>
              </w:rPr>
              <w:t xml:space="preserve">Cập nhật </w:t>
            </w:r>
            <w:r>
              <w:rPr>
                <w:rFonts w:hint="default" w:ascii="Times New Roman" w:hAnsi="Times New Roman" w:eastAsia="Times New Roman" w:cs="Times New Roman"/>
                <w:sz w:val="26"/>
                <w:szCs w:val="26"/>
                <w:rtl w:val="0"/>
              </w:rPr>
              <w:t>các hàm trong  Class</w:t>
            </w:r>
            <w:r>
              <w:rPr>
                <w:rFonts w:hint="default" w:ascii="Times New Roman" w:hAnsi="Times New Roman" w:eastAsia="Times New Roman" w:cs="Times New Roman"/>
                <w:b w:val="0"/>
                <w:sz w:val="26"/>
                <w:szCs w:val="26"/>
                <w:vertAlign w:val="baseline"/>
                <w:rtl w:val="0"/>
              </w:rPr>
              <w:t>CreateFolder: display folder, display file</w:t>
            </w:r>
            <w:r>
              <w:rPr>
                <w:rFonts w:hint="default" w:ascii="Times New Roman" w:hAnsi="Times New Roman" w:eastAsia="Times New Roman" w:cs="Times New Roman"/>
                <w:sz w:val="26"/>
                <w:szCs w:val="26"/>
                <w:rtl w:val="0"/>
              </w:rPr>
              <w:t>.</w:t>
            </w:r>
          </w:p>
          <w:p>
            <w:pPr>
              <w:keepNext w:val="0"/>
              <w:keepLines w:val="0"/>
              <w:pageBreakBefore w:val="0"/>
              <w:widowControl/>
              <w:kinsoku/>
              <w:wordWrap/>
              <w:overflowPunct/>
              <w:topLinePunct w:val="0"/>
              <w:autoSpaceDE/>
              <w:autoSpaceDN/>
              <w:bidi w:val="0"/>
              <w:adjustRightInd/>
              <w:snapToGrid/>
              <w:spacing w:before="120" w:after="120" w:line="24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Cập nhật code</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keepNext w:val="0"/>
              <w:keepLines w:val="0"/>
              <w:pageBreakBefore w:val="0"/>
              <w:widowControl/>
              <w:kinsoku/>
              <w:wordWrap/>
              <w:overflowPunct/>
              <w:topLinePunct w:val="0"/>
              <w:autoSpaceDE/>
              <w:autoSpaceDN/>
              <w:bidi w:val="0"/>
              <w:adjustRightInd/>
              <w:snapToGrid/>
              <w:spacing w:before="120" w:after="120" w:line="240" w:lineRule="auto"/>
              <w:jc w:val="both"/>
              <w:textAlignment w:val="auto"/>
              <w:rPr>
                <w:rFonts w:hint="default" w:ascii="Times New Roman" w:hAnsi="Times New Roman" w:eastAsia="Times New Roman" w:cs="Times New Roman"/>
                <w:b w:val="0"/>
                <w:bCs/>
                <w:sz w:val="26"/>
                <w:szCs w:val="26"/>
                <w:vertAlign w:val="baseline"/>
              </w:rPr>
            </w:pPr>
            <w:r>
              <w:rPr>
                <w:rFonts w:hint="default" w:ascii="Times New Roman" w:hAnsi="Times New Roman" w:eastAsia="Times New Roman" w:cs="Times New Roman"/>
                <w:b w:val="0"/>
                <w:bCs/>
                <w:sz w:val="26"/>
                <w:szCs w:val="26"/>
                <w:rtl w:val="0"/>
              </w:rPr>
              <w:t>27.5%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keepNext w:val="0"/>
              <w:keepLines w:val="0"/>
              <w:pageBreakBefore w:val="0"/>
              <w:widowControl/>
              <w:kinsoku/>
              <w:wordWrap/>
              <w:overflowPunct/>
              <w:topLinePunct w:val="0"/>
              <w:autoSpaceDE/>
              <w:autoSpaceDN/>
              <w:bidi w:val="0"/>
              <w:adjustRightInd/>
              <w:snapToGrid/>
              <w:spacing w:before="120" w:after="120" w:line="240" w:lineRule="auto"/>
              <w:jc w:val="center"/>
              <w:textAlignment w:val="auto"/>
              <w:rPr>
                <w:rFonts w:hint="default" w:ascii="Times New Roman" w:hAnsi="Times New Roman" w:eastAsia="Times New Roman" w:cs="Times New Roman"/>
                <w:b w:val="0"/>
                <w:sz w:val="26"/>
                <w:szCs w:val="26"/>
                <w:vertAlign w:val="baseline"/>
              </w:rPr>
            </w:pPr>
            <w:r>
              <w:rPr>
                <w:rFonts w:hint="default" w:ascii="Times New Roman" w:hAnsi="Times New Roman" w:eastAsia="Times New Roman" w:cs="Times New Roman"/>
                <w:b w:val="0"/>
                <w:sz w:val="26"/>
                <w:szCs w:val="26"/>
                <w:vertAlign w:val="baseline"/>
                <w:rtl w:val="0"/>
              </w:rPr>
              <w:t>2</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keepNext w:val="0"/>
              <w:keepLines w:val="0"/>
              <w:pageBreakBefore w:val="0"/>
              <w:widowControl/>
              <w:kinsoku/>
              <w:wordWrap/>
              <w:overflowPunct/>
              <w:topLinePunct w:val="0"/>
              <w:autoSpaceDE/>
              <w:autoSpaceDN/>
              <w:bidi w:val="0"/>
              <w:adjustRightInd/>
              <w:snapToGrid/>
              <w:spacing w:before="120" w:after="120" w:line="240" w:lineRule="auto"/>
              <w:jc w:val="both"/>
              <w:textAlignment w:val="auto"/>
              <w:rPr>
                <w:rFonts w:hint="default" w:ascii="Times New Roman" w:hAnsi="Times New Roman" w:eastAsia="Times New Roman" w:cs="Times New Roman"/>
                <w:b w:val="0"/>
                <w:sz w:val="26"/>
                <w:szCs w:val="26"/>
                <w:vertAlign w:val="baseline"/>
              </w:rPr>
            </w:pPr>
            <w:r>
              <w:rPr>
                <w:rFonts w:hint="default" w:ascii="Times New Roman" w:hAnsi="Times New Roman" w:eastAsia="Times New Roman" w:cs="Times New Roman"/>
                <w:b w:val="0"/>
                <w:sz w:val="26"/>
                <w:szCs w:val="26"/>
                <w:vertAlign w:val="baseline"/>
                <w:rtl w:val="0"/>
              </w:rPr>
              <w:t>Ngô Trí Huy</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keepNext w:val="0"/>
              <w:keepLines w:val="0"/>
              <w:pageBreakBefore w:val="0"/>
              <w:widowControl/>
              <w:kinsoku/>
              <w:wordWrap/>
              <w:overflowPunct/>
              <w:topLinePunct w:val="0"/>
              <w:autoSpaceDE/>
              <w:autoSpaceDN/>
              <w:bidi w:val="0"/>
              <w:adjustRightInd/>
              <w:snapToGrid/>
              <w:spacing w:before="120" w:after="120" w:line="240" w:lineRule="auto"/>
              <w:jc w:val="both"/>
              <w:textAlignment w:val="auto"/>
              <w:rPr>
                <w:rFonts w:hint="default" w:ascii="Times New Roman" w:hAnsi="Times New Roman" w:eastAsia="Times New Roman" w:cs="Times New Roman"/>
                <w:b w:val="0"/>
                <w:sz w:val="26"/>
                <w:szCs w:val="26"/>
                <w:vertAlign w:val="baseline"/>
              </w:rPr>
            </w:pPr>
            <w:r>
              <w:rPr>
                <w:rFonts w:hint="default" w:ascii="Times New Roman" w:hAnsi="Times New Roman" w:eastAsia="Times New Roman" w:cs="Times New Roman"/>
                <w:b w:val="0"/>
                <w:sz w:val="26"/>
                <w:szCs w:val="26"/>
                <w:vertAlign w:val="baseline"/>
                <w:rtl w:val="0"/>
              </w:rPr>
              <w:t>Viết Class:</w:t>
            </w:r>
          </w:p>
          <w:p>
            <w:pPr>
              <w:keepNext w:val="0"/>
              <w:keepLines w:val="0"/>
              <w:pageBreakBefore w:val="0"/>
              <w:widowControl/>
              <w:numPr>
                <w:ilvl w:val="0"/>
                <w:numId w:val="5"/>
              </w:numPr>
              <w:kinsoku/>
              <w:wordWrap/>
              <w:overflowPunct/>
              <w:topLinePunct w:val="0"/>
              <w:autoSpaceDE/>
              <w:autoSpaceDN/>
              <w:bidi w:val="0"/>
              <w:adjustRightInd/>
              <w:snapToGrid/>
              <w:spacing w:before="120" w:after="120" w:line="240" w:lineRule="auto"/>
              <w:ind w:left="720" w:hanging="360"/>
              <w:jc w:val="both"/>
              <w:textAlignment w:val="auto"/>
              <w:rPr>
                <w:rFonts w:hint="default" w:ascii="Times New Roman" w:hAnsi="Times New Roman" w:eastAsia="Times New Roman" w:cs="Times New Roman"/>
                <w:b w:val="0"/>
                <w:sz w:val="26"/>
                <w:szCs w:val="26"/>
                <w:u w:val="none"/>
                <w:vertAlign w:val="baseline"/>
              </w:rPr>
            </w:pPr>
            <w:r>
              <w:rPr>
                <w:rFonts w:hint="default" w:ascii="Times New Roman" w:hAnsi="Times New Roman" w:eastAsia="Times New Roman" w:cs="Times New Roman"/>
                <w:b w:val="0"/>
                <w:sz w:val="26"/>
                <w:szCs w:val="26"/>
                <w:vertAlign w:val="baseline"/>
                <w:rtl w:val="0"/>
              </w:rPr>
              <w:t>FileReadDPF</w:t>
            </w:r>
          </w:p>
          <w:p>
            <w:pPr>
              <w:keepNext w:val="0"/>
              <w:keepLines w:val="0"/>
              <w:pageBreakBefore w:val="0"/>
              <w:widowControl/>
              <w:numPr>
                <w:ilvl w:val="0"/>
                <w:numId w:val="5"/>
              </w:numPr>
              <w:kinsoku/>
              <w:wordWrap/>
              <w:overflowPunct/>
              <w:topLinePunct w:val="0"/>
              <w:autoSpaceDE/>
              <w:autoSpaceDN/>
              <w:bidi w:val="0"/>
              <w:adjustRightInd/>
              <w:snapToGrid/>
              <w:spacing w:before="120" w:after="120" w:line="240" w:lineRule="auto"/>
              <w:ind w:left="720" w:hanging="360"/>
              <w:jc w:val="both"/>
              <w:textAlignment w:val="auto"/>
              <w:rPr>
                <w:rFonts w:hint="default" w:ascii="Times New Roman" w:hAnsi="Times New Roman" w:eastAsia="Times New Roman" w:cs="Times New Roman"/>
                <w:b w:val="0"/>
                <w:sz w:val="26"/>
                <w:szCs w:val="26"/>
                <w:u w:val="none"/>
                <w:vertAlign w:val="baseline"/>
              </w:rPr>
            </w:pPr>
            <w:r>
              <w:rPr>
                <w:rFonts w:hint="default" w:ascii="Times New Roman" w:hAnsi="Times New Roman" w:eastAsia="Times New Roman" w:cs="Times New Roman"/>
                <w:b w:val="0"/>
                <w:sz w:val="26"/>
                <w:szCs w:val="26"/>
                <w:vertAlign w:val="baseline"/>
                <w:rtl w:val="0"/>
              </w:rPr>
              <w:t xml:space="preserve">CreateFolder </w:t>
            </w:r>
          </w:p>
          <w:p>
            <w:pPr>
              <w:keepNext w:val="0"/>
              <w:keepLines w:val="0"/>
              <w:pageBreakBefore w:val="0"/>
              <w:widowControl/>
              <w:numPr>
                <w:ilvl w:val="0"/>
                <w:numId w:val="5"/>
              </w:numPr>
              <w:kinsoku/>
              <w:wordWrap/>
              <w:overflowPunct/>
              <w:topLinePunct w:val="0"/>
              <w:autoSpaceDE/>
              <w:autoSpaceDN/>
              <w:bidi w:val="0"/>
              <w:adjustRightInd/>
              <w:snapToGrid/>
              <w:spacing w:before="120" w:after="120" w:line="240" w:lineRule="auto"/>
              <w:ind w:left="720" w:hanging="360"/>
              <w:jc w:val="both"/>
              <w:textAlignment w:val="auto"/>
              <w:rPr>
                <w:rFonts w:hint="default" w:ascii="Times New Roman" w:hAnsi="Times New Roman" w:eastAsia="Times New Roman" w:cs="Times New Roman"/>
                <w:sz w:val="26"/>
                <w:szCs w:val="26"/>
                <w:u w:val="none"/>
              </w:rPr>
            </w:pPr>
            <w:r>
              <w:rPr>
                <w:rFonts w:hint="default" w:ascii="Times New Roman" w:hAnsi="Times New Roman" w:eastAsia="Times New Roman" w:cs="Times New Roman"/>
                <w:sz w:val="26"/>
                <w:szCs w:val="26"/>
                <w:rtl w:val="0"/>
              </w:rPr>
              <w:t>ChosseFileinDB</w:t>
            </w:r>
          </w:p>
          <w:p>
            <w:pPr>
              <w:keepNext w:val="0"/>
              <w:keepLines w:val="0"/>
              <w:pageBreakBefore w:val="0"/>
              <w:widowControl/>
              <w:kinsoku/>
              <w:wordWrap/>
              <w:overflowPunct/>
              <w:topLinePunct w:val="0"/>
              <w:autoSpaceDE/>
              <w:autoSpaceDN/>
              <w:bidi w:val="0"/>
              <w:adjustRightInd/>
              <w:snapToGrid/>
              <w:spacing w:before="120" w:after="120" w:line="240" w:lineRule="auto"/>
              <w:jc w:val="both"/>
              <w:textAlignment w:val="auto"/>
              <w:rPr>
                <w:rFonts w:hint="default" w:ascii="Times New Roman" w:hAnsi="Times New Roman" w:eastAsia="Times New Roman" w:cs="Times New Roman"/>
                <w:b w:val="0"/>
                <w:sz w:val="26"/>
                <w:szCs w:val="26"/>
                <w:vertAlign w:val="baseline"/>
              </w:rPr>
            </w:pPr>
            <w:r>
              <w:rPr>
                <w:rFonts w:hint="default" w:ascii="Times New Roman" w:hAnsi="Times New Roman" w:eastAsia="Times New Roman" w:cs="Times New Roman"/>
                <w:sz w:val="26"/>
                <w:szCs w:val="26"/>
                <w:rtl w:val="0"/>
              </w:rPr>
              <w:t>Cập nhật code</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keepNext w:val="0"/>
              <w:keepLines w:val="0"/>
              <w:pageBreakBefore w:val="0"/>
              <w:widowControl/>
              <w:kinsoku/>
              <w:wordWrap/>
              <w:overflowPunct/>
              <w:topLinePunct w:val="0"/>
              <w:autoSpaceDE/>
              <w:autoSpaceDN/>
              <w:bidi w:val="0"/>
              <w:adjustRightInd/>
              <w:snapToGrid/>
              <w:spacing w:before="120" w:after="120" w:line="240" w:lineRule="auto"/>
              <w:jc w:val="both"/>
              <w:textAlignment w:val="auto"/>
              <w:rPr>
                <w:rFonts w:hint="default" w:ascii="Times New Roman" w:hAnsi="Times New Roman" w:eastAsia="Times New Roman" w:cs="Times New Roman"/>
                <w:b w:val="0"/>
                <w:bCs/>
                <w:sz w:val="26"/>
                <w:szCs w:val="26"/>
                <w:vertAlign w:val="baseline"/>
              </w:rPr>
            </w:pPr>
            <w:r>
              <w:rPr>
                <w:rFonts w:hint="default" w:ascii="Times New Roman" w:hAnsi="Times New Roman" w:eastAsia="Times New Roman" w:cs="Times New Roman"/>
                <w:b w:val="0"/>
                <w:bCs/>
                <w:sz w:val="26"/>
                <w:szCs w:val="26"/>
                <w:rtl w:val="0"/>
              </w:rPr>
              <w:t>45%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keepNext w:val="0"/>
              <w:keepLines w:val="0"/>
              <w:pageBreakBefore w:val="0"/>
              <w:widowControl/>
              <w:kinsoku/>
              <w:wordWrap/>
              <w:overflowPunct/>
              <w:topLinePunct w:val="0"/>
              <w:autoSpaceDE/>
              <w:autoSpaceDN/>
              <w:bidi w:val="0"/>
              <w:adjustRightInd/>
              <w:snapToGrid/>
              <w:spacing w:before="120" w:after="120" w:line="240" w:lineRule="auto"/>
              <w:jc w:val="center"/>
              <w:textAlignment w:val="auto"/>
              <w:rPr>
                <w:rFonts w:hint="default" w:ascii="Times New Roman" w:hAnsi="Times New Roman" w:eastAsia="Times New Roman" w:cs="Times New Roman"/>
                <w:b w:val="0"/>
                <w:sz w:val="26"/>
                <w:szCs w:val="26"/>
                <w:vertAlign w:val="baseline"/>
              </w:rPr>
            </w:pPr>
            <w:r>
              <w:rPr>
                <w:rFonts w:hint="default" w:ascii="Times New Roman" w:hAnsi="Times New Roman" w:eastAsia="Times New Roman" w:cs="Times New Roman"/>
                <w:b w:val="0"/>
                <w:sz w:val="26"/>
                <w:szCs w:val="26"/>
                <w:vertAlign w:val="baseline"/>
                <w:rtl w:val="0"/>
              </w:rPr>
              <w:t>3</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keepNext w:val="0"/>
              <w:keepLines w:val="0"/>
              <w:pageBreakBefore w:val="0"/>
              <w:widowControl/>
              <w:kinsoku/>
              <w:wordWrap/>
              <w:overflowPunct/>
              <w:topLinePunct w:val="0"/>
              <w:autoSpaceDE/>
              <w:autoSpaceDN/>
              <w:bidi w:val="0"/>
              <w:adjustRightInd/>
              <w:snapToGrid/>
              <w:spacing w:before="120" w:after="120" w:line="240" w:lineRule="auto"/>
              <w:jc w:val="both"/>
              <w:textAlignment w:val="auto"/>
              <w:rPr>
                <w:rFonts w:hint="default" w:ascii="Times New Roman" w:hAnsi="Times New Roman" w:eastAsia="Times New Roman" w:cs="Times New Roman"/>
                <w:b w:val="0"/>
                <w:sz w:val="26"/>
                <w:szCs w:val="26"/>
                <w:vertAlign w:val="baseline"/>
              </w:rPr>
            </w:pPr>
            <w:r>
              <w:rPr>
                <w:rFonts w:hint="default" w:ascii="Times New Roman" w:hAnsi="Times New Roman" w:eastAsia="Times New Roman" w:cs="Times New Roman"/>
                <w:b w:val="0"/>
                <w:sz w:val="26"/>
                <w:szCs w:val="26"/>
                <w:vertAlign w:val="baseline"/>
                <w:rtl w:val="0"/>
              </w:rPr>
              <w:t>Võ Thị Thanh Ngân</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keepNext w:val="0"/>
              <w:keepLines w:val="0"/>
              <w:pageBreakBefore w:val="0"/>
              <w:widowControl/>
              <w:kinsoku/>
              <w:wordWrap/>
              <w:overflowPunct/>
              <w:topLinePunct w:val="0"/>
              <w:autoSpaceDE/>
              <w:autoSpaceDN/>
              <w:bidi w:val="0"/>
              <w:adjustRightInd/>
              <w:snapToGrid/>
              <w:spacing w:before="120" w:after="120" w:line="240" w:lineRule="auto"/>
              <w:jc w:val="both"/>
              <w:textAlignment w:val="auto"/>
              <w:rPr>
                <w:rFonts w:hint="default" w:ascii="Times New Roman" w:hAnsi="Times New Roman" w:eastAsia="Times New Roman" w:cs="Times New Roman"/>
                <w:b w:val="0"/>
                <w:sz w:val="26"/>
                <w:szCs w:val="26"/>
                <w:vertAlign w:val="baseline"/>
              </w:rPr>
            </w:pPr>
            <w:r>
              <w:rPr>
                <w:rFonts w:hint="default" w:ascii="Times New Roman" w:hAnsi="Times New Roman" w:eastAsia="Times New Roman" w:cs="Times New Roman"/>
                <w:b w:val="0"/>
                <w:sz w:val="26"/>
                <w:szCs w:val="26"/>
                <w:vertAlign w:val="baseline"/>
                <w:rtl w:val="0"/>
              </w:rPr>
              <w:t>Viết báo cáo</w:t>
            </w:r>
          </w:p>
          <w:p>
            <w:pPr>
              <w:keepNext w:val="0"/>
              <w:keepLines w:val="0"/>
              <w:pageBreakBefore w:val="0"/>
              <w:widowControl/>
              <w:kinsoku/>
              <w:wordWrap/>
              <w:overflowPunct/>
              <w:topLinePunct w:val="0"/>
              <w:autoSpaceDE/>
              <w:autoSpaceDN/>
              <w:bidi w:val="0"/>
              <w:adjustRightInd/>
              <w:snapToGrid/>
              <w:spacing w:before="120" w:after="120" w:line="240" w:lineRule="auto"/>
              <w:jc w:val="both"/>
              <w:textAlignment w:val="auto"/>
              <w:rPr>
                <w:rFonts w:hint="default" w:ascii="Times New Roman" w:hAnsi="Times New Roman" w:eastAsia="Times New Roman" w:cs="Times New Roman"/>
                <w:b w:val="0"/>
                <w:sz w:val="26"/>
                <w:szCs w:val="26"/>
                <w:vertAlign w:val="baseline"/>
              </w:rPr>
            </w:pPr>
            <w:r>
              <w:rPr>
                <w:rFonts w:hint="default" w:ascii="Times New Roman" w:hAnsi="Times New Roman" w:eastAsia="Times New Roman" w:cs="Times New Roman"/>
                <w:b w:val="0"/>
                <w:sz w:val="26"/>
                <w:szCs w:val="26"/>
                <w:vertAlign w:val="baseline"/>
                <w:rtl w:val="0"/>
              </w:rPr>
              <w:t>Giao diện</w:t>
            </w:r>
          </w:p>
          <w:p>
            <w:pPr>
              <w:keepNext w:val="0"/>
              <w:keepLines w:val="0"/>
              <w:pageBreakBefore w:val="0"/>
              <w:widowControl/>
              <w:kinsoku/>
              <w:wordWrap/>
              <w:overflowPunct/>
              <w:topLinePunct w:val="0"/>
              <w:autoSpaceDE/>
              <w:autoSpaceDN/>
              <w:bidi w:val="0"/>
              <w:adjustRightInd/>
              <w:snapToGrid/>
              <w:spacing w:before="120" w:after="120" w:line="240" w:lineRule="auto"/>
              <w:jc w:val="both"/>
              <w:textAlignment w:val="auto"/>
              <w:rPr>
                <w:rFonts w:hint="default" w:ascii="Times New Roman" w:hAnsi="Times New Roman" w:eastAsia="Times New Roman" w:cs="Times New Roman"/>
                <w:b w:val="0"/>
                <w:sz w:val="26"/>
                <w:szCs w:val="26"/>
                <w:vertAlign w:val="baseline"/>
              </w:rPr>
            </w:pPr>
            <w:r>
              <w:rPr>
                <w:rFonts w:hint="default" w:ascii="Times New Roman" w:hAnsi="Times New Roman" w:eastAsia="Times New Roman" w:cs="Times New Roman"/>
                <w:b w:val="0"/>
                <w:sz w:val="26"/>
                <w:szCs w:val="26"/>
                <w:vertAlign w:val="baseline"/>
                <w:rtl w:val="0"/>
              </w:rPr>
              <w:t>Viết class:</w:t>
            </w:r>
          </w:p>
          <w:p>
            <w:pPr>
              <w:keepNext w:val="0"/>
              <w:keepLines w:val="0"/>
              <w:pageBreakBefore w:val="0"/>
              <w:widowControl/>
              <w:numPr>
                <w:ilvl w:val="0"/>
                <w:numId w:val="6"/>
              </w:numPr>
              <w:kinsoku/>
              <w:wordWrap/>
              <w:overflowPunct/>
              <w:topLinePunct w:val="0"/>
              <w:autoSpaceDE/>
              <w:autoSpaceDN/>
              <w:bidi w:val="0"/>
              <w:adjustRightInd/>
              <w:snapToGrid/>
              <w:spacing w:before="120" w:after="120" w:line="240" w:lineRule="auto"/>
              <w:ind w:left="720" w:hanging="360"/>
              <w:jc w:val="both"/>
              <w:textAlignment w:val="auto"/>
              <w:rPr>
                <w:rFonts w:hint="default" w:ascii="Times New Roman" w:hAnsi="Times New Roman" w:eastAsia="Times New Roman" w:cs="Times New Roman"/>
                <w:b w:val="0"/>
                <w:sz w:val="26"/>
                <w:szCs w:val="26"/>
                <w:u w:val="none"/>
                <w:vertAlign w:val="baseline"/>
              </w:rPr>
            </w:pPr>
            <w:r>
              <w:rPr>
                <w:rFonts w:hint="default" w:ascii="Times New Roman" w:hAnsi="Times New Roman" w:eastAsia="Times New Roman" w:cs="Times New Roman"/>
                <w:sz w:val="26"/>
                <w:szCs w:val="26"/>
                <w:rtl w:val="0"/>
              </w:rPr>
              <w:t>F</w:t>
            </w:r>
            <w:r>
              <w:rPr>
                <w:rFonts w:hint="default" w:ascii="Times New Roman" w:hAnsi="Times New Roman" w:eastAsia="Times New Roman" w:cs="Times New Roman"/>
                <w:b w:val="0"/>
                <w:sz w:val="26"/>
                <w:szCs w:val="26"/>
                <w:vertAlign w:val="baseline"/>
                <w:rtl w:val="0"/>
              </w:rPr>
              <w:t>ormMDI</w:t>
            </w:r>
          </w:p>
          <w:p>
            <w:pPr>
              <w:keepNext w:val="0"/>
              <w:keepLines w:val="0"/>
              <w:pageBreakBefore w:val="0"/>
              <w:widowControl/>
              <w:numPr>
                <w:ilvl w:val="0"/>
                <w:numId w:val="6"/>
              </w:numPr>
              <w:kinsoku/>
              <w:wordWrap/>
              <w:overflowPunct/>
              <w:topLinePunct w:val="0"/>
              <w:autoSpaceDE/>
              <w:autoSpaceDN/>
              <w:bidi w:val="0"/>
              <w:adjustRightInd/>
              <w:snapToGrid/>
              <w:spacing w:before="120" w:after="120" w:line="240" w:lineRule="auto"/>
              <w:ind w:left="720" w:hanging="360"/>
              <w:jc w:val="both"/>
              <w:textAlignment w:val="auto"/>
              <w:rPr>
                <w:rFonts w:hint="default" w:ascii="Times New Roman" w:hAnsi="Times New Roman" w:eastAsia="Times New Roman" w:cs="Times New Roman"/>
                <w:b w:val="0"/>
                <w:sz w:val="26"/>
                <w:szCs w:val="26"/>
                <w:u w:val="none"/>
                <w:vertAlign w:val="baseline"/>
              </w:rPr>
            </w:pPr>
            <w:r>
              <w:rPr>
                <w:rFonts w:hint="default" w:ascii="Times New Roman" w:hAnsi="Times New Roman" w:eastAsia="Times New Roman" w:cs="Times New Roman"/>
                <w:b w:val="0"/>
                <w:sz w:val="26"/>
                <w:szCs w:val="26"/>
                <w:vertAlign w:val="baseline"/>
                <w:rtl w:val="0"/>
              </w:rPr>
              <w:t>FolderConTroller</w:t>
            </w:r>
          </w:p>
          <w:p>
            <w:pPr>
              <w:keepNext w:val="0"/>
              <w:keepLines w:val="0"/>
              <w:pageBreakBefore w:val="0"/>
              <w:widowControl/>
              <w:kinsoku/>
              <w:wordWrap/>
              <w:overflowPunct/>
              <w:topLinePunct w:val="0"/>
              <w:autoSpaceDE/>
              <w:autoSpaceDN/>
              <w:bidi w:val="0"/>
              <w:adjustRightInd/>
              <w:snapToGrid/>
              <w:spacing w:before="120" w:after="120" w:line="240" w:lineRule="auto"/>
              <w:jc w:val="both"/>
              <w:textAlignment w:val="auto"/>
              <w:rPr>
                <w:rFonts w:hint="default" w:ascii="Times New Roman" w:hAnsi="Times New Roman" w:eastAsia="Times New Roman" w:cs="Times New Roman"/>
                <w:b w:val="0"/>
                <w:sz w:val="26"/>
                <w:szCs w:val="26"/>
                <w:vertAlign w:val="baseline"/>
              </w:rPr>
            </w:pPr>
            <w:r>
              <w:rPr>
                <w:rFonts w:hint="default" w:ascii="Times New Roman" w:hAnsi="Times New Roman" w:eastAsia="Times New Roman" w:cs="Times New Roman"/>
                <w:b w:val="0"/>
                <w:sz w:val="26"/>
                <w:szCs w:val="26"/>
                <w:vertAlign w:val="baseline"/>
                <w:rtl w:val="0"/>
              </w:rPr>
              <w:t xml:space="preserve">Cập nhật functions CreateFolder: tạo, xóa folder </w:t>
            </w:r>
          </w:p>
          <w:p>
            <w:pPr>
              <w:keepNext w:val="0"/>
              <w:keepLines w:val="0"/>
              <w:pageBreakBefore w:val="0"/>
              <w:widowControl/>
              <w:kinsoku/>
              <w:wordWrap/>
              <w:overflowPunct/>
              <w:topLinePunct w:val="0"/>
              <w:autoSpaceDE/>
              <w:autoSpaceDN/>
              <w:bidi w:val="0"/>
              <w:adjustRightInd/>
              <w:snapToGrid/>
              <w:spacing w:before="120" w:after="120" w:line="240" w:lineRule="auto"/>
              <w:jc w:val="both"/>
              <w:textAlignment w:val="auto"/>
              <w:rPr>
                <w:rFonts w:hint="default" w:ascii="Times New Roman" w:hAnsi="Times New Roman" w:eastAsia="Times New Roman" w:cs="Times New Roman"/>
                <w:b w:val="0"/>
                <w:sz w:val="26"/>
                <w:szCs w:val="26"/>
                <w:vertAlign w:val="baseline"/>
              </w:rPr>
            </w:pPr>
            <w:r>
              <w:rPr>
                <w:rFonts w:hint="default" w:ascii="Times New Roman" w:hAnsi="Times New Roman" w:eastAsia="Times New Roman" w:cs="Times New Roman"/>
                <w:sz w:val="26"/>
                <w:szCs w:val="26"/>
                <w:rtl w:val="0"/>
              </w:rPr>
              <w:t>Cập nhật code</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keepNext w:val="0"/>
              <w:keepLines w:val="0"/>
              <w:pageBreakBefore w:val="0"/>
              <w:widowControl/>
              <w:kinsoku/>
              <w:wordWrap/>
              <w:overflowPunct/>
              <w:topLinePunct w:val="0"/>
              <w:autoSpaceDE/>
              <w:autoSpaceDN/>
              <w:bidi w:val="0"/>
              <w:adjustRightInd/>
              <w:snapToGrid/>
              <w:spacing w:before="120" w:after="120" w:line="240" w:lineRule="auto"/>
              <w:jc w:val="both"/>
              <w:textAlignment w:val="auto"/>
              <w:rPr>
                <w:rFonts w:hint="default" w:ascii="Times New Roman" w:hAnsi="Times New Roman" w:eastAsia="Times New Roman" w:cs="Times New Roman"/>
                <w:b w:val="0"/>
                <w:bCs/>
                <w:sz w:val="26"/>
                <w:szCs w:val="26"/>
                <w:vertAlign w:val="baseline"/>
              </w:rPr>
            </w:pPr>
            <w:r>
              <w:rPr>
                <w:rFonts w:hint="default" w:ascii="Times New Roman" w:hAnsi="Times New Roman" w:eastAsia="Times New Roman" w:cs="Times New Roman"/>
                <w:b w:val="0"/>
                <w:bCs/>
                <w:sz w:val="26"/>
                <w:szCs w:val="26"/>
                <w:rtl w:val="0"/>
              </w:rPr>
              <w:t>27.5%</w:t>
            </w:r>
          </w:p>
        </w:tc>
      </w:tr>
    </w:tbl>
    <w:p>
      <w:pPr>
        <w:keepNext w:val="0"/>
        <w:keepLines w:val="0"/>
        <w:pageBreakBefore w:val="0"/>
        <w:widowControl/>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b/>
          <w:sz w:val="26"/>
          <w:szCs w:val="26"/>
        </w:rPr>
      </w:pPr>
    </w:p>
    <w:p>
      <w:pPr>
        <w:keepNext w:val="0"/>
        <w:keepLines w:val="0"/>
        <w:pageBreakBefore w:val="0"/>
        <w:widowControl/>
        <w:kinsoku/>
        <w:wordWrap/>
        <w:overflowPunct/>
        <w:topLinePunct w:val="0"/>
        <w:autoSpaceDE/>
        <w:autoSpaceDN/>
        <w:bidi w:val="0"/>
        <w:adjustRightInd/>
        <w:snapToGrid/>
        <w:spacing w:before="120" w:after="120" w:line="360" w:lineRule="auto"/>
        <w:ind w:firstLine="720"/>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 xml:space="preserve">Cập nhật code: </w:t>
      </w:r>
      <w:r>
        <w:rPr>
          <w:rFonts w:hint="default" w:ascii="Times New Roman" w:hAnsi="Times New Roman" w:eastAsia="Times New Roman" w:cs="Times New Roman"/>
          <w:b w:val="0"/>
          <w:sz w:val="26"/>
          <w:szCs w:val="26"/>
          <w:rtl w:val="0"/>
        </w:rPr>
        <w:t xml:space="preserve">Khi có chức năng lỗi, nhóm sẽ hợp bàn để </w:t>
      </w:r>
      <w:r>
        <w:rPr>
          <w:rFonts w:hint="default" w:ascii="Times New Roman" w:hAnsi="Times New Roman" w:eastAsia="Times New Roman" w:cs="Times New Roman"/>
          <w:sz w:val="26"/>
          <w:szCs w:val="26"/>
          <w:rtl w:val="0"/>
        </w:rPr>
        <w:t>sửa, nên mỗi phương thức đều có thể là sự đóng góp mỗi thành viên.</w:t>
      </w:r>
    </w:p>
    <w:p>
      <w:pPr>
        <w:keepNext w:val="0"/>
        <w:keepLines w:val="0"/>
        <w:pageBreakBefore w:val="0"/>
        <w:widowControl/>
        <w:kinsoku/>
        <w:wordWrap/>
        <w:overflowPunct/>
        <w:topLinePunct w:val="0"/>
        <w:autoSpaceDE/>
        <w:autoSpaceDN/>
        <w:bidi w:val="0"/>
        <w:adjustRightInd/>
        <w:snapToGrid/>
        <w:spacing w:before="120" w:after="120" w:line="360" w:lineRule="auto"/>
        <w:ind w:firstLine="720"/>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Ban đầu, có sự phân chia mỗi người một công việc, phụ trách hàm, class riêng. Nhưng do nguyên nhân khách quan (thời gian), chủ quan (kiến thức hạn chế). Nên nhóm thống nhất sẽ bàn offline, để đảm bảo thống nhất ý tưởng và kịp tiến độ.</w:t>
      </w:r>
    </w:p>
    <w:p>
      <w:pPr>
        <w:keepNext w:val="0"/>
        <w:keepLines w:val="0"/>
        <w:pageBreakBefore w:val="0"/>
        <w:widowControl/>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b w:val="0"/>
          <w:sz w:val="26"/>
          <w:szCs w:val="26"/>
        </w:rPr>
      </w:pPr>
    </w:p>
    <w:p>
      <w:pPr>
        <w:keepNext w:val="0"/>
        <w:keepLines w:val="0"/>
        <w:pageBreakBefore w:val="0"/>
        <w:widowControl/>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b w:val="0"/>
          <w:sz w:val="26"/>
          <w:szCs w:val="26"/>
        </w:rPr>
      </w:pPr>
    </w:p>
    <w:p>
      <w:pPr>
        <w:keepNext w:val="0"/>
        <w:keepLines w:val="0"/>
        <w:pageBreakBefore w:val="0"/>
        <w:widowControl/>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b w:val="0"/>
          <w:sz w:val="26"/>
          <w:szCs w:val="26"/>
        </w:rPr>
      </w:pPr>
    </w:p>
    <w:p>
      <w:pPr>
        <w:keepNext w:val="0"/>
        <w:keepLines w:val="0"/>
        <w:pageBreakBefore w:val="0"/>
        <w:widowControl/>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b w:val="0"/>
          <w:sz w:val="26"/>
          <w:szCs w:val="26"/>
        </w:rPr>
      </w:pPr>
    </w:p>
    <w:p>
      <w:pPr>
        <w:keepNext w:val="0"/>
        <w:keepLines w:val="0"/>
        <w:pageBreakBefore w:val="0"/>
        <w:widowControl/>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b w:val="0"/>
          <w:sz w:val="26"/>
          <w:szCs w:val="26"/>
        </w:rPr>
      </w:pPr>
    </w:p>
    <w:p>
      <w:pPr>
        <w:keepNext w:val="0"/>
        <w:keepLines w:val="0"/>
        <w:pageBreakBefore w:val="0"/>
        <w:widowControl/>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b w:val="0"/>
          <w:sz w:val="26"/>
          <w:szCs w:val="26"/>
        </w:rPr>
      </w:pPr>
    </w:p>
    <w:p>
      <w:pPr>
        <w:keepNext w:val="0"/>
        <w:keepLines w:val="0"/>
        <w:pageBreakBefore w:val="0"/>
        <w:widowControl/>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b w:val="0"/>
          <w:sz w:val="26"/>
          <w:szCs w:val="26"/>
        </w:rPr>
      </w:pPr>
    </w:p>
    <w:p>
      <w:pPr>
        <w:keepNext w:val="0"/>
        <w:keepLines w:val="0"/>
        <w:pageBreakBefore w:val="0"/>
        <w:widowControl/>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b w:val="0"/>
          <w:sz w:val="26"/>
          <w:szCs w:val="26"/>
        </w:rPr>
      </w:pPr>
    </w:p>
    <w:p>
      <w:pPr>
        <w:pStyle w:val="2"/>
        <w:pageBreakBefore w:val="0"/>
        <w:kinsoku/>
        <w:wordWrap/>
        <w:overflowPunct/>
        <w:topLinePunct w:val="0"/>
        <w:autoSpaceDE/>
        <w:autoSpaceDN/>
        <w:bidi w:val="0"/>
        <w:adjustRightInd/>
        <w:snapToGrid/>
        <w:spacing w:before="120" w:after="120" w:line="360" w:lineRule="auto"/>
        <w:textAlignment w:val="auto"/>
        <w:rPr>
          <w:rFonts w:hint="default"/>
          <w:sz w:val="32"/>
          <w:szCs w:val="56"/>
        </w:rPr>
      </w:pPr>
      <w:bookmarkStart w:id="37" w:name="_Toc23280"/>
      <w:r>
        <w:rPr>
          <w:rFonts w:hint="default"/>
          <w:sz w:val="32"/>
          <w:szCs w:val="56"/>
          <w:rtl w:val="0"/>
        </w:rPr>
        <w:t>Chương 3: Thiết kế phần mềm</w:t>
      </w:r>
      <w:bookmarkEnd w:id="37"/>
    </w:p>
    <w:p>
      <w:pPr>
        <w:pStyle w:val="3"/>
        <w:pageBreakBefore w:val="0"/>
        <w:numPr>
          <w:ilvl w:val="0"/>
          <w:numId w:val="7"/>
        </w:numPr>
        <w:kinsoku/>
        <w:wordWrap/>
        <w:overflowPunct/>
        <w:topLinePunct w:val="0"/>
        <w:autoSpaceDE/>
        <w:autoSpaceDN/>
        <w:bidi w:val="0"/>
        <w:adjustRightInd/>
        <w:snapToGrid/>
        <w:spacing w:before="120" w:after="120" w:line="360" w:lineRule="auto"/>
        <w:textAlignment w:val="auto"/>
        <w:rPr>
          <w:rFonts w:hint="default"/>
        </w:rPr>
      </w:pPr>
      <w:bookmarkStart w:id="38" w:name="_Toc1285"/>
      <w:r>
        <w:rPr>
          <w:rFonts w:hint="default"/>
          <w:rtl w:val="0"/>
        </w:rPr>
        <w:t>Thư viện Entity Framework</w:t>
      </w:r>
      <w:bookmarkEnd w:id="38"/>
    </w:p>
    <w:p>
      <w:pPr>
        <w:keepNext w:val="0"/>
        <w:keepLines w:val="0"/>
        <w:pageBreakBefore w:val="0"/>
        <w:widowControl/>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ab/>
      </w:r>
      <w:r>
        <w:rPr>
          <w:rFonts w:hint="default" w:ascii="Times New Roman" w:hAnsi="Times New Roman" w:eastAsia="Times New Roman" w:cs="Times New Roman"/>
          <w:sz w:val="26"/>
          <w:szCs w:val="26"/>
          <w:rtl w:val="0"/>
        </w:rPr>
        <w:t>Entity Framework là thư viện ORM, giúp ánh xạ qua lại các object của chương trình và bản ghi/bảng của cơ sở dữ liệu quan hệ.</w:t>
      </w:r>
    </w:p>
    <w:p>
      <w:pPr>
        <w:keepNext w:val="0"/>
        <w:keepLines w:val="0"/>
        <w:pageBreakBefore w:val="0"/>
        <w:widowControl/>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ab/>
      </w:r>
      <w:r>
        <w:rPr>
          <w:rFonts w:hint="default" w:ascii="Times New Roman" w:hAnsi="Times New Roman" w:eastAsia="Times New Roman" w:cs="Times New Roman"/>
          <w:sz w:val="26"/>
          <w:szCs w:val="26"/>
          <w:rtl w:val="0"/>
        </w:rPr>
        <w:t>Để lưu lại dữ liệu khi thực hiện các chức năng, phần mềm sử dụng thư viện này để xây dựng cơ sở dữ liệu tên DBFolderManagement.</w:t>
      </w:r>
    </w:p>
    <w:p>
      <w:pPr>
        <w:keepNext w:val="0"/>
        <w:keepLines w:val="0"/>
        <w:pageBreakBefore w:val="0"/>
        <w:widowControl/>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Pr>
        <w:drawing>
          <wp:inline distT="114300" distB="114300" distL="114300" distR="114300">
            <wp:extent cx="5759450" cy="2667000"/>
            <wp:effectExtent l="0" t="0" r="0" b="0"/>
            <wp:docPr id="23" name="image12.png"/>
            <wp:cNvGraphicFramePr/>
            <a:graphic xmlns:a="http://schemas.openxmlformats.org/drawingml/2006/main">
              <a:graphicData uri="http://schemas.openxmlformats.org/drawingml/2006/picture">
                <pic:pic xmlns:pic="http://schemas.openxmlformats.org/drawingml/2006/picture">
                  <pic:nvPicPr>
                    <pic:cNvPr id="23" name="image12.png"/>
                    <pic:cNvPicPr preferRelativeResize="0"/>
                  </pic:nvPicPr>
                  <pic:blipFill>
                    <a:blip r:embed="rId11"/>
                    <a:srcRect/>
                    <a:stretch>
                      <a:fillRect/>
                    </a:stretch>
                  </pic:blipFill>
                  <pic:spPr>
                    <a:xfrm>
                      <a:off x="0" y="0"/>
                      <a:ext cx="5759775" cy="2667000"/>
                    </a:xfrm>
                    <a:prstGeom prst="rect">
                      <a:avLst/>
                    </a:prstGeom>
                  </pic:spPr>
                </pic:pic>
              </a:graphicData>
            </a:graphic>
          </wp:inline>
        </w:drawing>
      </w:r>
    </w:p>
    <w:p>
      <w:pPr>
        <w:pStyle w:val="11"/>
        <w:pageBreakBefore w:val="0"/>
        <w:kinsoku/>
        <w:wordWrap/>
        <w:overflowPunct/>
        <w:topLinePunct w:val="0"/>
        <w:autoSpaceDE/>
        <w:autoSpaceDN/>
        <w:bidi w:val="0"/>
        <w:adjustRightInd/>
        <w:snapToGrid/>
        <w:spacing w:before="120" w:after="120" w:line="360" w:lineRule="auto"/>
        <w:jc w:val="center"/>
        <w:textAlignment w:val="auto"/>
        <w:rPr>
          <w:rFonts w:hint="default"/>
        </w:rPr>
      </w:pPr>
      <w:bookmarkStart w:id="39" w:name="_Toc26770"/>
      <w:r>
        <w:rPr>
          <w:rFonts w:hint="default"/>
          <w:rtl w:val="0"/>
        </w:rPr>
        <w:t>Hình 1. Entity Framework</w:t>
      </w:r>
      <w:bookmarkEnd w:id="39"/>
    </w:p>
    <w:p>
      <w:pPr>
        <w:pStyle w:val="3"/>
        <w:pageBreakBefore w:val="0"/>
        <w:numPr>
          <w:ilvl w:val="0"/>
          <w:numId w:val="7"/>
        </w:numPr>
        <w:kinsoku/>
        <w:wordWrap/>
        <w:overflowPunct/>
        <w:topLinePunct w:val="0"/>
        <w:autoSpaceDE/>
        <w:autoSpaceDN/>
        <w:bidi w:val="0"/>
        <w:adjustRightInd/>
        <w:snapToGrid/>
        <w:spacing w:before="120" w:after="120" w:line="360" w:lineRule="auto"/>
        <w:textAlignment w:val="auto"/>
        <w:rPr>
          <w:rFonts w:hint="default"/>
        </w:rPr>
      </w:pPr>
      <w:bookmarkStart w:id="40" w:name="_Toc29773"/>
      <w:r>
        <w:rPr>
          <w:rFonts w:hint="default"/>
          <w:rtl w:val="0"/>
        </w:rPr>
        <w:t>Thiết kế lớp</w:t>
      </w:r>
      <w:bookmarkEnd w:id="40"/>
    </w:p>
    <w:p>
      <w:pPr>
        <w:pStyle w:val="4"/>
        <w:pageBreakBefore w:val="0"/>
        <w:kinsoku/>
        <w:wordWrap/>
        <w:overflowPunct/>
        <w:topLinePunct w:val="0"/>
        <w:autoSpaceDE/>
        <w:autoSpaceDN/>
        <w:bidi w:val="0"/>
        <w:adjustRightInd/>
        <w:snapToGrid/>
        <w:spacing w:before="120" w:after="120" w:line="360" w:lineRule="auto"/>
        <w:ind w:firstLine="720" w:firstLineChars="0"/>
        <w:textAlignment w:val="auto"/>
        <w:rPr>
          <w:rFonts w:hint="default"/>
        </w:rPr>
      </w:pPr>
      <w:bookmarkStart w:id="41" w:name="_Toc28878"/>
      <w:r>
        <w:rPr>
          <w:rFonts w:hint="default"/>
          <w:rtl w:val="0"/>
          <w:lang w:val="en-GB"/>
        </w:rPr>
        <w:t xml:space="preserve">2.1. </w:t>
      </w:r>
      <w:r>
        <w:rPr>
          <w:rFonts w:hint="default"/>
          <w:rtl w:val="0"/>
        </w:rPr>
        <w:t>Các lớp sử dụng trong chương trình</w:t>
      </w:r>
      <w:bookmarkEnd w:id="41"/>
    </w:p>
    <w:p>
      <w:pPr>
        <w:pStyle w:val="5"/>
        <w:pageBreakBefore w:val="0"/>
        <w:kinsoku/>
        <w:wordWrap/>
        <w:overflowPunct/>
        <w:topLinePunct w:val="0"/>
        <w:autoSpaceDE/>
        <w:autoSpaceDN/>
        <w:bidi w:val="0"/>
        <w:adjustRightInd/>
        <w:snapToGrid/>
        <w:spacing w:before="120" w:after="120" w:line="360" w:lineRule="auto"/>
        <w:ind w:left="720" w:leftChars="0" w:firstLine="720" w:firstLineChars="0"/>
        <w:textAlignment w:val="auto"/>
        <w:rPr>
          <w:rFonts w:hint="default"/>
        </w:rPr>
      </w:pPr>
      <w:r>
        <w:rPr>
          <w:rFonts w:hint="default"/>
          <w:rtl w:val="0"/>
          <w:lang w:val="en-GB"/>
        </w:rPr>
        <w:t xml:space="preserve">2.1.1. </w:t>
      </w:r>
      <w:r>
        <w:rPr>
          <w:rFonts w:hint="default"/>
          <w:rtl w:val="0"/>
        </w:rPr>
        <w:t>Trong thư mục Controllers</w:t>
      </w:r>
    </w:p>
    <w:p>
      <w:pPr>
        <w:pStyle w:val="8"/>
        <w:pageBreakBefore w:val="0"/>
        <w:kinsoku/>
        <w:wordWrap/>
        <w:overflowPunct/>
        <w:topLinePunct w:val="0"/>
        <w:autoSpaceDE/>
        <w:autoSpaceDN/>
        <w:bidi w:val="0"/>
        <w:adjustRightInd/>
        <w:snapToGrid/>
        <w:spacing w:before="120" w:after="120" w:line="360" w:lineRule="auto"/>
        <w:textAlignment w:val="auto"/>
        <w:rPr>
          <w:rFonts w:hint="default"/>
        </w:rPr>
      </w:pPr>
      <w:bookmarkStart w:id="42" w:name="_Toc20765"/>
      <w:r>
        <w:rPr>
          <w:rFonts w:hint="default"/>
          <w:rtl w:val="0"/>
        </w:rPr>
        <w:t>Bảng 3. Các lớp trong thư mục Controllers</w:t>
      </w:r>
      <w:bookmarkEnd w:id="42"/>
    </w:p>
    <w:tbl>
      <w:tblPr>
        <w:tblStyle w:val="25"/>
        <w:tblW w:w="930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795"/>
        <w:gridCol w:w="2280"/>
        <w:gridCol w:w="4695"/>
        <w:gridCol w:w="153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240" w:lineRule="auto"/>
              <w:jc w:val="center"/>
              <w:textAlignment w:val="auto"/>
              <w:rPr>
                <w:rFonts w:hint="default" w:ascii="Times New Roman" w:hAnsi="Times New Roman" w:eastAsia="Times New Roman" w:cs="Times New Roman"/>
                <w:b/>
                <w:sz w:val="26"/>
                <w:szCs w:val="26"/>
              </w:rPr>
            </w:pPr>
            <w:bookmarkStart w:id="43" w:name="_heading=h.gjdgxs" w:colFirst="0" w:colLast="0"/>
            <w:bookmarkEnd w:id="43"/>
            <w:r>
              <w:rPr>
                <w:rFonts w:hint="default" w:ascii="Times New Roman" w:hAnsi="Times New Roman" w:eastAsia="Times New Roman" w:cs="Times New Roman"/>
                <w:b/>
                <w:sz w:val="26"/>
                <w:szCs w:val="26"/>
                <w:rtl w:val="0"/>
              </w:rPr>
              <w:t>STT</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240" w:lineRule="auto"/>
              <w:jc w:val="center"/>
              <w:textAlignment w:val="auto"/>
              <w:rPr>
                <w:rFonts w:hint="default" w:ascii="Times New Roman" w:hAnsi="Times New Roman" w:eastAsia="Times New Roman" w:cs="Times New Roman"/>
                <w:b/>
                <w:sz w:val="26"/>
                <w:szCs w:val="26"/>
              </w:rPr>
            </w:pPr>
            <w:r>
              <w:rPr>
                <w:rFonts w:hint="default" w:ascii="Times New Roman" w:hAnsi="Times New Roman" w:eastAsia="Times New Roman" w:cs="Times New Roman"/>
                <w:b/>
                <w:sz w:val="26"/>
                <w:szCs w:val="26"/>
                <w:rtl w:val="0"/>
              </w:rPr>
              <w:t>Tên Lớp</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240" w:lineRule="auto"/>
              <w:jc w:val="center"/>
              <w:textAlignment w:val="auto"/>
              <w:rPr>
                <w:rFonts w:hint="default" w:ascii="Times New Roman" w:hAnsi="Times New Roman" w:eastAsia="Times New Roman" w:cs="Times New Roman"/>
                <w:b/>
                <w:sz w:val="26"/>
                <w:szCs w:val="26"/>
              </w:rPr>
            </w:pPr>
            <w:r>
              <w:rPr>
                <w:rFonts w:hint="default" w:ascii="Times New Roman" w:hAnsi="Times New Roman" w:eastAsia="Times New Roman" w:cs="Times New Roman"/>
                <w:b/>
                <w:sz w:val="26"/>
                <w:szCs w:val="26"/>
                <w:rtl w:val="0"/>
              </w:rPr>
              <w:t>Mục đích</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240" w:lineRule="auto"/>
              <w:jc w:val="center"/>
              <w:textAlignment w:val="auto"/>
              <w:rPr>
                <w:rFonts w:hint="default" w:ascii="Times New Roman" w:hAnsi="Times New Roman" w:eastAsia="Times New Roman" w:cs="Times New Roman"/>
                <w:b/>
                <w:sz w:val="26"/>
                <w:szCs w:val="26"/>
              </w:rPr>
            </w:pPr>
            <w:r>
              <w:rPr>
                <w:rFonts w:hint="default" w:ascii="Times New Roman" w:hAnsi="Times New Roman" w:eastAsia="Times New Roman" w:cs="Times New Roman"/>
                <w:b/>
                <w:sz w:val="26"/>
                <w:szCs w:val="26"/>
                <w:rtl w:val="0"/>
              </w:rPr>
              <w:t>SV thực hiện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240" w:lineRule="auto"/>
              <w:jc w:val="center"/>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1</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24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Arial" w:cs="Times New Roman"/>
                <w:sz w:val="26"/>
                <w:szCs w:val="26"/>
                <w:highlight w:val="white"/>
                <w:rtl w:val="0"/>
              </w:rPr>
              <w:t>DBTestController</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24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Tạo folder bắt đầu (Libarry) để hiển thị tên database (DBFolderManagement) trong sql server.</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24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Hùng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240" w:lineRule="auto"/>
              <w:jc w:val="center"/>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2</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24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Arial" w:cs="Times New Roman"/>
                <w:sz w:val="26"/>
                <w:szCs w:val="26"/>
                <w:highlight w:val="white"/>
                <w:rtl w:val="0"/>
              </w:rPr>
              <w:t>FileController</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24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Chứa các hàm chức năng thao tác với file như thêm, xóa , cập nhật và lấy file.</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24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Hùng, Huy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240" w:lineRule="auto"/>
              <w:jc w:val="center"/>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3</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24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Arial" w:cs="Times New Roman"/>
                <w:sz w:val="26"/>
                <w:szCs w:val="26"/>
                <w:highlight w:val="white"/>
                <w:rtl w:val="0"/>
              </w:rPr>
              <w:t>FolderController</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24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Chứa các hàm chức năng thao tác với folder và file  như thêm, xóa, cập nhật và lấy folder; liên kết file trong folder.</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24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Ngân, Huy</w:t>
            </w:r>
          </w:p>
        </w:tc>
      </w:tr>
    </w:tbl>
    <w:p>
      <w:pPr>
        <w:keepNext w:val="0"/>
        <w:keepLines w:val="0"/>
        <w:pageBreakBefore w:val="0"/>
        <w:kinsoku/>
        <w:wordWrap/>
        <w:overflowPunct/>
        <w:topLinePunct w:val="0"/>
        <w:autoSpaceDE/>
        <w:autoSpaceDN/>
        <w:bidi w:val="0"/>
        <w:adjustRightInd/>
        <w:snapToGrid/>
        <w:spacing w:before="120" w:after="120" w:line="360" w:lineRule="auto"/>
        <w:ind w:left="0" w:firstLine="0"/>
        <w:jc w:val="both"/>
        <w:textAlignment w:val="auto"/>
        <w:rPr>
          <w:rFonts w:hint="default" w:ascii="Times New Roman" w:hAnsi="Times New Roman" w:eastAsia="Times New Roman" w:cs="Times New Roman"/>
          <w:b/>
          <w:sz w:val="26"/>
          <w:szCs w:val="26"/>
        </w:rPr>
      </w:pPr>
    </w:p>
    <w:p>
      <w:pPr>
        <w:pStyle w:val="5"/>
        <w:pageBreakBefore w:val="0"/>
        <w:kinsoku/>
        <w:wordWrap/>
        <w:overflowPunct/>
        <w:topLinePunct w:val="0"/>
        <w:autoSpaceDE/>
        <w:autoSpaceDN/>
        <w:bidi w:val="0"/>
        <w:adjustRightInd/>
        <w:snapToGrid/>
        <w:spacing w:before="120" w:after="120" w:line="360" w:lineRule="auto"/>
        <w:ind w:left="720" w:leftChars="0" w:firstLine="720" w:firstLineChars="0"/>
        <w:textAlignment w:val="auto"/>
        <w:rPr>
          <w:rFonts w:hint="default"/>
        </w:rPr>
      </w:pPr>
      <w:r>
        <w:rPr>
          <w:rFonts w:hint="default"/>
          <w:rtl w:val="0"/>
          <w:lang w:val="en-GB"/>
        </w:rPr>
        <w:t xml:space="preserve">2.1.2. </w:t>
      </w:r>
      <w:r>
        <w:rPr>
          <w:rFonts w:hint="default"/>
          <w:rtl w:val="0"/>
        </w:rPr>
        <w:t>Trong thư mục Models</w:t>
      </w:r>
    </w:p>
    <w:p>
      <w:pPr>
        <w:keepNext w:val="0"/>
        <w:keepLines w:val="0"/>
        <w:pageBreakBefore w:val="0"/>
        <w:kinsoku/>
        <w:wordWrap/>
        <w:overflowPunct/>
        <w:topLinePunct w:val="0"/>
        <w:autoSpaceDE/>
        <w:autoSpaceDN/>
        <w:bidi w:val="0"/>
        <w:adjustRightInd/>
        <w:snapToGrid/>
        <w:spacing w:before="120" w:after="120" w:line="360" w:lineRule="auto"/>
        <w:ind w:left="1440" w:leftChars="0" w:firstLine="720" w:firstLineChars="0"/>
        <w:jc w:val="both"/>
        <w:textAlignment w:val="auto"/>
        <w:rPr>
          <w:rFonts w:hint="default" w:ascii="Times New Roman" w:hAnsi="Times New Roman" w:eastAsia="Times New Roman" w:cs="Times New Roman"/>
          <w:b w:val="0"/>
          <w:bCs/>
          <w:sz w:val="26"/>
          <w:szCs w:val="26"/>
        </w:rPr>
      </w:pPr>
      <w:r>
        <w:rPr>
          <w:rFonts w:hint="default" w:ascii="Times New Roman" w:hAnsi="Times New Roman" w:eastAsia="Times New Roman" w:cs="Times New Roman"/>
          <w:b w:val="0"/>
          <w:bCs/>
          <w:sz w:val="26"/>
          <w:szCs w:val="26"/>
          <w:rtl w:val="0"/>
        </w:rPr>
        <w:t>Sinh viên phụ trách: Hùng</w:t>
      </w:r>
    </w:p>
    <w:p>
      <w:pPr>
        <w:pStyle w:val="8"/>
        <w:pageBreakBefore w:val="0"/>
        <w:kinsoku/>
        <w:wordWrap/>
        <w:overflowPunct/>
        <w:topLinePunct w:val="0"/>
        <w:autoSpaceDE/>
        <w:autoSpaceDN/>
        <w:bidi w:val="0"/>
        <w:adjustRightInd/>
        <w:snapToGrid/>
        <w:spacing w:before="120" w:after="120" w:line="360" w:lineRule="auto"/>
        <w:textAlignment w:val="auto"/>
        <w:rPr>
          <w:rFonts w:hint="default"/>
        </w:rPr>
      </w:pPr>
      <w:bookmarkStart w:id="44" w:name="_Toc20063"/>
      <w:r>
        <w:rPr>
          <w:rFonts w:hint="default"/>
          <w:rtl w:val="0"/>
        </w:rPr>
        <w:t>Bảng 4. Các lớp trong thư mục Models</w:t>
      </w:r>
      <w:bookmarkEnd w:id="44"/>
    </w:p>
    <w:tbl>
      <w:tblPr>
        <w:tblStyle w:val="26"/>
        <w:tblW w:w="927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780"/>
        <w:gridCol w:w="2790"/>
        <w:gridCol w:w="570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240" w:lineRule="auto"/>
              <w:jc w:val="center"/>
              <w:textAlignment w:val="auto"/>
              <w:rPr>
                <w:rFonts w:hint="default" w:ascii="Times New Roman" w:hAnsi="Times New Roman" w:eastAsia="Times New Roman" w:cs="Times New Roman"/>
                <w:b/>
                <w:sz w:val="26"/>
                <w:szCs w:val="26"/>
              </w:rPr>
            </w:pPr>
            <w:r>
              <w:rPr>
                <w:rFonts w:hint="default" w:ascii="Times New Roman" w:hAnsi="Times New Roman" w:eastAsia="Times New Roman" w:cs="Times New Roman"/>
                <w:b/>
                <w:sz w:val="26"/>
                <w:szCs w:val="26"/>
                <w:rtl w:val="0"/>
              </w:rPr>
              <w:t>STT</w:t>
            </w:r>
          </w:p>
        </w:tc>
        <w:tc>
          <w:tcPr>
            <w:tcW w:w="2790" w:type="dxa"/>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240" w:lineRule="auto"/>
              <w:jc w:val="center"/>
              <w:textAlignment w:val="auto"/>
              <w:rPr>
                <w:rFonts w:hint="default" w:ascii="Times New Roman" w:hAnsi="Times New Roman" w:eastAsia="Times New Roman" w:cs="Times New Roman"/>
                <w:b/>
                <w:sz w:val="26"/>
                <w:szCs w:val="26"/>
              </w:rPr>
            </w:pPr>
            <w:r>
              <w:rPr>
                <w:rFonts w:hint="default" w:ascii="Times New Roman" w:hAnsi="Times New Roman" w:eastAsia="Times New Roman" w:cs="Times New Roman"/>
                <w:b/>
                <w:sz w:val="26"/>
                <w:szCs w:val="26"/>
                <w:rtl w:val="0"/>
              </w:rPr>
              <w:t>Tên Lớp</w:t>
            </w:r>
          </w:p>
        </w:tc>
        <w:tc>
          <w:tcPr>
            <w:tcW w:w="5700" w:type="dxa"/>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240" w:lineRule="auto"/>
              <w:jc w:val="center"/>
              <w:textAlignment w:val="auto"/>
              <w:rPr>
                <w:rFonts w:hint="default" w:ascii="Times New Roman" w:hAnsi="Times New Roman" w:eastAsia="Times New Roman" w:cs="Times New Roman"/>
                <w:b/>
                <w:sz w:val="26"/>
                <w:szCs w:val="26"/>
              </w:rPr>
            </w:pPr>
            <w:r>
              <w:rPr>
                <w:rFonts w:hint="default" w:ascii="Times New Roman" w:hAnsi="Times New Roman" w:eastAsia="Times New Roman" w:cs="Times New Roman"/>
                <w:b/>
                <w:sz w:val="26"/>
                <w:szCs w:val="26"/>
                <w:rtl w:val="0"/>
              </w:rPr>
              <w:t>Mục đích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240" w:lineRule="auto"/>
              <w:jc w:val="center"/>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1</w:t>
            </w:r>
          </w:p>
        </w:tc>
        <w:tc>
          <w:tcPr>
            <w:tcW w:w="2790" w:type="dxa"/>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24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Arial" w:cs="Times New Roman"/>
                <w:sz w:val="26"/>
                <w:szCs w:val="26"/>
                <w:highlight w:val="white"/>
                <w:rtl w:val="0"/>
              </w:rPr>
              <w:t>DBFolderContest: DbContext</w:t>
            </w:r>
          </w:p>
        </w:tc>
        <w:tc>
          <w:tcPr>
            <w:tcW w:w="5700" w:type="dxa"/>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24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 xml:space="preserve">Để sử dụng Entity Framework để truy vấn cần xây dựng một model ánh xạ các thực thể (Folder, File) và quan hệ giữa chúng vào các bảng của cơ sở dữ liệu. Nhờ vào </w:t>
            </w:r>
            <w:r>
              <w:rPr>
                <w:rFonts w:hint="default" w:ascii="Times New Roman" w:hAnsi="Times New Roman" w:eastAsia="Arial" w:cs="Times New Roman"/>
                <w:sz w:val="26"/>
                <w:szCs w:val="26"/>
                <w:highlight w:val="white"/>
                <w:rtl w:val="0"/>
              </w:rPr>
              <w:t>DbContext.</w:t>
            </w:r>
          </w:p>
          <w:p>
            <w:pPr>
              <w:keepNext w:val="0"/>
              <w:keepLines w:val="0"/>
              <w:pageBreakBefore w:val="0"/>
              <w:widowControl w:val="0"/>
              <w:kinsoku/>
              <w:wordWrap/>
              <w:overflowPunct/>
              <w:topLinePunct w:val="0"/>
              <w:autoSpaceDE/>
              <w:autoSpaceDN/>
              <w:bidi w:val="0"/>
              <w:adjustRightInd/>
              <w:snapToGrid/>
              <w:spacing w:before="120" w:after="120" w:line="24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System.Data.Entity.DbContext: lớp tương tác giúp cập nhật dữ liệu khi thay đổi qua database, cụ thể hóa các kết quả  truy vấn  dưới dạng đối tượng thực thể.</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240" w:lineRule="auto"/>
              <w:jc w:val="center"/>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2</w:t>
            </w:r>
          </w:p>
        </w:tc>
        <w:tc>
          <w:tcPr>
            <w:tcW w:w="2790" w:type="dxa"/>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24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Arial" w:cs="Times New Roman"/>
                <w:sz w:val="26"/>
                <w:szCs w:val="26"/>
                <w:highlight w:val="white"/>
                <w:rtl w:val="0"/>
              </w:rPr>
              <w:t>ClassFolder</w:t>
            </w:r>
          </w:p>
        </w:tc>
        <w:tc>
          <w:tcPr>
            <w:tcW w:w="5700" w:type="dxa"/>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24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Xây dựng các thuộc tính cho bảng Folder trong database.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240" w:lineRule="auto"/>
              <w:jc w:val="center"/>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3</w:t>
            </w:r>
          </w:p>
        </w:tc>
        <w:tc>
          <w:tcPr>
            <w:tcW w:w="2790" w:type="dxa"/>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24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Arial" w:cs="Times New Roman"/>
                <w:sz w:val="26"/>
                <w:szCs w:val="26"/>
                <w:rtl w:val="0"/>
              </w:rPr>
              <w:t>ClassFile</w:t>
            </w:r>
          </w:p>
        </w:tc>
        <w:tc>
          <w:tcPr>
            <w:tcW w:w="5700" w:type="dxa"/>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24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Xây dựng các thuộc tính cho bảng Files trong database.</w:t>
            </w:r>
          </w:p>
        </w:tc>
      </w:tr>
    </w:tbl>
    <w:p>
      <w:pPr>
        <w:keepNext w:val="0"/>
        <w:keepLines w:val="0"/>
        <w:pageBreakBefore w:val="0"/>
        <w:kinsoku/>
        <w:wordWrap/>
        <w:overflowPunct/>
        <w:topLinePunct w:val="0"/>
        <w:autoSpaceDE/>
        <w:autoSpaceDN/>
        <w:bidi w:val="0"/>
        <w:adjustRightInd/>
        <w:snapToGrid/>
        <w:spacing w:before="120" w:after="120" w:line="360" w:lineRule="auto"/>
        <w:ind w:left="0" w:firstLine="0"/>
        <w:jc w:val="both"/>
        <w:textAlignment w:val="auto"/>
        <w:rPr>
          <w:rFonts w:hint="default" w:ascii="Times New Roman" w:hAnsi="Times New Roman" w:eastAsia="Arial" w:cs="Times New Roman"/>
          <w:b/>
          <w:sz w:val="26"/>
          <w:szCs w:val="26"/>
          <w:highlight w:val="white"/>
        </w:rPr>
      </w:pPr>
    </w:p>
    <w:p>
      <w:pPr>
        <w:pStyle w:val="5"/>
        <w:pageBreakBefore w:val="0"/>
        <w:kinsoku/>
        <w:wordWrap/>
        <w:overflowPunct/>
        <w:topLinePunct w:val="0"/>
        <w:autoSpaceDE/>
        <w:autoSpaceDN/>
        <w:bidi w:val="0"/>
        <w:adjustRightInd/>
        <w:snapToGrid/>
        <w:spacing w:before="120" w:after="120" w:line="360" w:lineRule="auto"/>
        <w:ind w:left="720" w:leftChars="0" w:firstLine="720" w:firstLineChars="0"/>
        <w:textAlignment w:val="auto"/>
        <w:rPr>
          <w:rFonts w:hint="default"/>
        </w:rPr>
      </w:pPr>
      <w:r>
        <w:rPr>
          <w:rFonts w:hint="default"/>
          <w:rtl w:val="0"/>
          <w:lang w:val="en-GB"/>
        </w:rPr>
        <w:t xml:space="preserve">2.1.3. </w:t>
      </w:r>
      <w:r>
        <w:rPr>
          <w:rFonts w:hint="default"/>
          <w:rtl w:val="0"/>
        </w:rPr>
        <w:t>Trong thư mục Views</w:t>
      </w:r>
    </w:p>
    <w:p>
      <w:pPr>
        <w:pStyle w:val="8"/>
        <w:pageBreakBefore w:val="0"/>
        <w:kinsoku/>
        <w:wordWrap/>
        <w:overflowPunct/>
        <w:topLinePunct w:val="0"/>
        <w:autoSpaceDE/>
        <w:autoSpaceDN/>
        <w:bidi w:val="0"/>
        <w:adjustRightInd/>
        <w:snapToGrid/>
        <w:spacing w:before="120" w:after="120" w:line="360" w:lineRule="auto"/>
        <w:textAlignment w:val="auto"/>
        <w:rPr>
          <w:rFonts w:hint="default"/>
        </w:rPr>
      </w:pPr>
      <w:bookmarkStart w:id="45" w:name="_Toc12021"/>
      <w:r>
        <w:rPr>
          <w:rFonts w:hint="default"/>
          <w:rtl w:val="0"/>
        </w:rPr>
        <w:t>Bảng 5. Các lớp trong thư mục Views</w:t>
      </w:r>
      <w:bookmarkEnd w:id="45"/>
    </w:p>
    <w:tbl>
      <w:tblPr>
        <w:tblStyle w:val="27"/>
        <w:tblW w:w="930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795"/>
        <w:gridCol w:w="2280"/>
        <w:gridCol w:w="4725"/>
        <w:gridCol w:w="150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90" w:hRule="atLeast"/>
        </w:trPr>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240" w:lineRule="auto"/>
              <w:jc w:val="both"/>
              <w:textAlignment w:val="auto"/>
              <w:rPr>
                <w:rFonts w:hint="default" w:ascii="Times New Roman" w:hAnsi="Times New Roman" w:eastAsia="Times New Roman" w:cs="Times New Roman"/>
                <w:b/>
                <w:sz w:val="26"/>
                <w:szCs w:val="26"/>
              </w:rPr>
            </w:pPr>
            <w:r>
              <w:rPr>
                <w:rFonts w:hint="default" w:ascii="Times New Roman" w:hAnsi="Times New Roman" w:eastAsia="Times New Roman" w:cs="Times New Roman"/>
                <w:b/>
                <w:sz w:val="26"/>
                <w:szCs w:val="26"/>
                <w:rtl w:val="0"/>
              </w:rPr>
              <w:t>STT</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240" w:lineRule="auto"/>
              <w:jc w:val="both"/>
              <w:textAlignment w:val="auto"/>
              <w:rPr>
                <w:rFonts w:hint="default" w:ascii="Times New Roman" w:hAnsi="Times New Roman" w:eastAsia="Times New Roman" w:cs="Times New Roman"/>
                <w:b/>
                <w:sz w:val="26"/>
                <w:szCs w:val="26"/>
              </w:rPr>
            </w:pPr>
            <w:r>
              <w:rPr>
                <w:rFonts w:hint="default" w:ascii="Times New Roman" w:hAnsi="Times New Roman" w:eastAsia="Times New Roman" w:cs="Times New Roman"/>
                <w:b/>
                <w:sz w:val="26"/>
                <w:szCs w:val="26"/>
                <w:rtl w:val="0"/>
              </w:rPr>
              <w:t>Tên Lớp</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240" w:lineRule="auto"/>
              <w:jc w:val="both"/>
              <w:textAlignment w:val="auto"/>
              <w:rPr>
                <w:rFonts w:hint="default" w:ascii="Times New Roman" w:hAnsi="Times New Roman" w:eastAsia="Times New Roman" w:cs="Times New Roman"/>
                <w:b/>
                <w:sz w:val="26"/>
                <w:szCs w:val="26"/>
              </w:rPr>
            </w:pPr>
            <w:r>
              <w:rPr>
                <w:rFonts w:hint="default" w:ascii="Times New Roman" w:hAnsi="Times New Roman" w:eastAsia="Times New Roman" w:cs="Times New Roman"/>
                <w:b/>
                <w:sz w:val="26"/>
                <w:szCs w:val="26"/>
                <w:rtl w:val="0"/>
              </w:rPr>
              <w:t>Mục đích</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240" w:lineRule="auto"/>
              <w:jc w:val="both"/>
              <w:textAlignment w:val="auto"/>
              <w:rPr>
                <w:rFonts w:hint="default" w:ascii="Times New Roman" w:hAnsi="Times New Roman" w:eastAsia="Times New Roman" w:cs="Times New Roman"/>
                <w:b/>
                <w:sz w:val="26"/>
                <w:szCs w:val="26"/>
              </w:rPr>
            </w:pPr>
            <w:r>
              <w:rPr>
                <w:rFonts w:hint="default" w:ascii="Times New Roman" w:hAnsi="Times New Roman" w:eastAsia="Times New Roman" w:cs="Times New Roman"/>
                <w:b/>
                <w:sz w:val="26"/>
                <w:szCs w:val="26"/>
                <w:rtl w:val="0"/>
              </w:rPr>
              <w:t>SV thực hiện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240" w:lineRule="auto"/>
              <w:jc w:val="center"/>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1</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24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Arial" w:cs="Times New Roman"/>
                <w:sz w:val="26"/>
                <w:szCs w:val="26"/>
                <w:rtl w:val="0"/>
              </w:rPr>
              <w:t>frmMDI:Form</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24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 xml:space="preserve">Làm parent form chứa child CreateFolder và </w:t>
            </w:r>
            <w:r>
              <w:rPr>
                <w:rFonts w:hint="default" w:ascii="Times New Roman" w:hAnsi="Times New Roman" w:eastAsia="Arial" w:cs="Times New Roman"/>
                <w:sz w:val="26"/>
                <w:szCs w:val="26"/>
                <w:rtl w:val="0"/>
              </w:rPr>
              <w:t>LibraryFile, thể hiện child ở dạng tab.</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24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Ngân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240" w:lineRule="auto"/>
              <w:jc w:val="center"/>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2</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24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Arial" w:cs="Times New Roman"/>
                <w:sz w:val="26"/>
                <w:szCs w:val="26"/>
                <w:rtl w:val="0"/>
              </w:rPr>
              <w:t>CreateFolder</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24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Tạo các folder chứa các file pdf. Thực hiện các phím chức năng: thêm, xóa, mở lên folder và file.</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24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Huy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240" w:lineRule="auto"/>
              <w:jc w:val="center"/>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3</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240" w:lineRule="auto"/>
              <w:jc w:val="both"/>
              <w:textAlignment w:val="auto"/>
              <w:rPr>
                <w:rFonts w:hint="default" w:ascii="Times New Roman" w:hAnsi="Times New Roman" w:eastAsia="Arial" w:cs="Times New Roman"/>
                <w:sz w:val="26"/>
                <w:szCs w:val="26"/>
              </w:rPr>
            </w:pPr>
            <w:r>
              <w:rPr>
                <w:rFonts w:hint="default" w:ascii="Times New Roman" w:hAnsi="Times New Roman" w:eastAsia="Arial" w:cs="Times New Roman"/>
                <w:sz w:val="26"/>
                <w:szCs w:val="26"/>
                <w:rtl w:val="0"/>
              </w:rPr>
              <w:t>ChosseFileinDB</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24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Hiển thị những file đã lưu trong database, để chọn file, thêm vào folder</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24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Huy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240" w:lineRule="auto"/>
              <w:jc w:val="center"/>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4</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24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Arial" w:cs="Times New Roman"/>
                <w:sz w:val="26"/>
                <w:szCs w:val="26"/>
                <w:rtl w:val="0"/>
              </w:rPr>
              <w:t>LibraryFile</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24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Tìm tất cả file pdf trong máy dựa theo đường dẫn ta chọn</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24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Hùng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240" w:lineRule="auto"/>
              <w:jc w:val="center"/>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5</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240" w:lineRule="auto"/>
              <w:jc w:val="both"/>
              <w:textAlignment w:val="auto"/>
              <w:rPr>
                <w:rFonts w:hint="default" w:ascii="Times New Roman" w:hAnsi="Times New Roman" w:eastAsia="Arial" w:cs="Times New Roman"/>
                <w:sz w:val="26"/>
                <w:szCs w:val="26"/>
              </w:rPr>
            </w:pPr>
            <w:r>
              <w:rPr>
                <w:rFonts w:hint="default" w:ascii="Times New Roman" w:hAnsi="Times New Roman" w:eastAsia="Arial" w:cs="Times New Roman"/>
                <w:sz w:val="26"/>
                <w:szCs w:val="26"/>
                <w:rtl w:val="0"/>
              </w:rPr>
              <w:t>ReadPDF</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24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Hiển thị nội dung pdf, chọn tập trước hoặc sau và ghi chú.</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24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Huy</w:t>
            </w:r>
          </w:p>
        </w:tc>
      </w:tr>
    </w:tbl>
    <w:p>
      <w:pPr>
        <w:keepNext w:val="0"/>
        <w:keepLines w:val="0"/>
        <w:pageBreakBefore w:val="0"/>
        <w:kinsoku/>
        <w:wordWrap/>
        <w:overflowPunct/>
        <w:topLinePunct w:val="0"/>
        <w:autoSpaceDE/>
        <w:autoSpaceDN/>
        <w:bidi w:val="0"/>
        <w:adjustRightInd/>
        <w:snapToGrid/>
        <w:spacing w:before="120" w:after="120" w:line="360" w:lineRule="auto"/>
        <w:ind w:left="720" w:firstLine="0"/>
        <w:jc w:val="both"/>
        <w:textAlignment w:val="auto"/>
        <w:rPr>
          <w:rFonts w:hint="default" w:ascii="Times New Roman" w:hAnsi="Times New Roman" w:eastAsia="Times New Roman" w:cs="Times New Roman"/>
          <w:b/>
          <w:sz w:val="26"/>
          <w:szCs w:val="26"/>
        </w:rPr>
      </w:pPr>
    </w:p>
    <w:p>
      <w:pPr>
        <w:pStyle w:val="4"/>
        <w:pageBreakBefore w:val="0"/>
        <w:kinsoku/>
        <w:wordWrap/>
        <w:overflowPunct/>
        <w:topLinePunct w:val="0"/>
        <w:autoSpaceDE/>
        <w:autoSpaceDN/>
        <w:bidi w:val="0"/>
        <w:adjustRightInd/>
        <w:snapToGrid/>
        <w:spacing w:before="120" w:after="120" w:line="360" w:lineRule="auto"/>
        <w:ind w:firstLine="720" w:firstLineChars="0"/>
        <w:textAlignment w:val="auto"/>
        <w:rPr>
          <w:rFonts w:hint="default"/>
          <w:rtl w:val="0"/>
        </w:rPr>
      </w:pPr>
      <w:bookmarkStart w:id="46" w:name="_Toc9075"/>
      <w:r>
        <w:rPr>
          <w:rFonts w:hint="default"/>
          <w:rtl w:val="0"/>
          <w:lang w:val="en-GB"/>
        </w:rPr>
        <w:t xml:space="preserve">2.2. </w:t>
      </w:r>
      <w:r>
        <w:rPr>
          <w:rFonts w:hint="default"/>
          <w:rtl w:val="0"/>
        </w:rPr>
        <w:t>Mô tả các phương thức trong một lớp</w:t>
      </w:r>
      <w:bookmarkEnd w:id="46"/>
    </w:p>
    <w:p>
      <w:pPr>
        <w:pStyle w:val="5"/>
        <w:pageBreakBefore w:val="0"/>
        <w:kinsoku/>
        <w:wordWrap/>
        <w:overflowPunct/>
        <w:topLinePunct w:val="0"/>
        <w:autoSpaceDE/>
        <w:autoSpaceDN/>
        <w:bidi w:val="0"/>
        <w:adjustRightInd/>
        <w:snapToGrid/>
        <w:spacing w:before="120" w:after="120" w:line="360" w:lineRule="auto"/>
        <w:ind w:left="720" w:leftChars="0" w:firstLine="720" w:firstLineChars="0"/>
        <w:textAlignment w:val="auto"/>
        <w:rPr>
          <w:rFonts w:hint="default"/>
        </w:rPr>
      </w:pPr>
      <w:r>
        <w:rPr>
          <w:rFonts w:hint="default"/>
          <w:rtl w:val="0"/>
          <w:lang w:val="en-GB"/>
        </w:rPr>
        <w:t xml:space="preserve">2.2.1. </w:t>
      </w:r>
      <w:r>
        <w:rPr>
          <w:rFonts w:hint="default"/>
          <w:rtl w:val="0"/>
        </w:rPr>
        <w:t>Trong thư mục Controllers</w:t>
      </w:r>
    </w:p>
    <w:p>
      <w:pPr>
        <w:keepNext w:val="0"/>
        <w:keepLines w:val="0"/>
        <w:pageBreakBefore w:val="0"/>
        <w:kinsoku/>
        <w:wordWrap/>
        <w:overflowPunct/>
        <w:topLinePunct w:val="0"/>
        <w:autoSpaceDE/>
        <w:autoSpaceDN/>
        <w:bidi w:val="0"/>
        <w:adjustRightInd/>
        <w:snapToGrid/>
        <w:spacing w:before="120" w:after="120" w:line="360" w:lineRule="auto"/>
        <w:ind w:left="0" w:firstLine="0"/>
        <w:jc w:val="center"/>
        <w:textAlignment w:val="auto"/>
        <w:rPr>
          <w:rFonts w:hint="default" w:ascii="Times New Roman" w:hAnsi="Times New Roman" w:eastAsia="Times New Roman" w:cs="Times New Roman"/>
          <w:b/>
          <w:sz w:val="26"/>
          <w:szCs w:val="26"/>
        </w:rPr>
      </w:pPr>
      <w:bookmarkStart w:id="47" w:name="_Toc11664"/>
      <w:r>
        <w:rPr>
          <w:rStyle w:val="66"/>
          <w:rFonts w:hint="default"/>
          <w:rtl w:val="0"/>
        </w:rPr>
        <w:t>Bảng 6. Các phương thức trong lớp DBTestController</w:t>
      </w:r>
      <w:bookmarkEnd w:id="47"/>
    </w:p>
    <w:tbl>
      <w:tblPr>
        <w:tblStyle w:val="28"/>
        <w:tblW w:w="930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675"/>
        <w:gridCol w:w="1860"/>
        <w:gridCol w:w="2340"/>
        <w:gridCol w:w="2715"/>
        <w:gridCol w:w="171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240" w:lineRule="auto"/>
              <w:jc w:val="both"/>
              <w:textAlignment w:val="auto"/>
              <w:rPr>
                <w:rFonts w:hint="default" w:ascii="Times New Roman" w:hAnsi="Times New Roman" w:eastAsia="Times New Roman" w:cs="Times New Roman"/>
                <w:b/>
                <w:sz w:val="26"/>
                <w:szCs w:val="26"/>
              </w:rPr>
            </w:pPr>
            <w:r>
              <w:rPr>
                <w:rFonts w:hint="default" w:ascii="Times New Roman" w:hAnsi="Times New Roman" w:eastAsia="Times New Roman" w:cs="Times New Roman"/>
                <w:b/>
                <w:sz w:val="26"/>
                <w:szCs w:val="26"/>
                <w:rtl w:val="0"/>
              </w:rPr>
              <w:t>STT</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240" w:lineRule="auto"/>
              <w:jc w:val="both"/>
              <w:textAlignment w:val="auto"/>
              <w:rPr>
                <w:rFonts w:hint="default" w:ascii="Times New Roman" w:hAnsi="Times New Roman" w:eastAsia="Times New Roman" w:cs="Times New Roman"/>
                <w:b/>
                <w:sz w:val="26"/>
                <w:szCs w:val="26"/>
              </w:rPr>
            </w:pPr>
            <w:r>
              <w:rPr>
                <w:rFonts w:hint="default" w:ascii="Times New Roman" w:hAnsi="Times New Roman" w:eastAsia="Times New Roman" w:cs="Times New Roman"/>
                <w:b/>
                <w:sz w:val="26"/>
                <w:szCs w:val="26"/>
                <w:rtl w:val="0"/>
              </w:rPr>
              <w:t>Tên phương thức</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240" w:lineRule="auto"/>
              <w:jc w:val="both"/>
              <w:textAlignment w:val="auto"/>
              <w:rPr>
                <w:rFonts w:hint="default" w:ascii="Times New Roman" w:hAnsi="Times New Roman" w:eastAsia="Times New Roman" w:cs="Times New Roman"/>
                <w:b/>
                <w:sz w:val="26"/>
                <w:szCs w:val="26"/>
              </w:rPr>
            </w:pPr>
            <w:r>
              <w:rPr>
                <w:rFonts w:hint="default" w:ascii="Times New Roman" w:hAnsi="Times New Roman" w:eastAsia="Times New Roman" w:cs="Times New Roman"/>
                <w:b/>
                <w:sz w:val="26"/>
                <w:szCs w:val="26"/>
                <w:rtl w:val="0"/>
              </w:rPr>
              <w:t>Mục đích</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240" w:lineRule="auto"/>
              <w:jc w:val="both"/>
              <w:textAlignment w:val="auto"/>
              <w:rPr>
                <w:rFonts w:hint="default" w:ascii="Times New Roman" w:hAnsi="Times New Roman" w:eastAsia="Times New Roman" w:cs="Times New Roman"/>
                <w:b/>
                <w:sz w:val="26"/>
                <w:szCs w:val="26"/>
              </w:rPr>
            </w:pPr>
            <w:r>
              <w:rPr>
                <w:rFonts w:hint="default" w:ascii="Times New Roman" w:hAnsi="Times New Roman" w:eastAsia="Times New Roman" w:cs="Times New Roman"/>
                <w:b/>
                <w:sz w:val="26"/>
                <w:szCs w:val="26"/>
                <w:rtl w:val="0"/>
              </w:rPr>
              <w:t>Tên file, thứ tự dòng khai báo</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240" w:lineRule="auto"/>
              <w:jc w:val="both"/>
              <w:textAlignment w:val="auto"/>
              <w:rPr>
                <w:rFonts w:hint="default" w:ascii="Times New Roman" w:hAnsi="Times New Roman" w:eastAsia="Times New Roman" w:cs="Times New Roman"/>
                <w:b/>
                <w:sz w:val="26"/>
                <w:szCs w:val="26"/>
              </w:rPr>
            </w:pPr>
            <w:r>
              <w:rPr>
                <w:rFonts w:hint="default" w:ascii="Times New Roman" w:hAnsi="Times New Roman" w:eastAsia="Times New Roman" w:cs="Times New Roman"/>
                <w:b/>
                <w:sz w:val="26"/>
                <w:szCs w:val="26"/>
                <w:rtl w:val="0"/>
              </w:rPr>
              <w:t>SV thực hiện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24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1</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24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public static void initializeDB()</w:t>
            </w:r>
          </w:p>
          <w:p>
            <w:pPr>
              <w:keepNext w:val="0"/>
              <w:keepLines w:val="0"/>
              <w:pageBreakBefore w:val="0"/>
              <w:widowControl w:val="0"/>
              <w:kinsoku/>
              <w:wordWrap/>
              <w:overflowPunct/>
              <w:topLinePunct w:val="0"/>
              <w:autoSpaceDE/>
              <w:autoSpaceDN/>
              <w:bidi w:val="0"/>
              <w:adjustRightInd/>
              <w:snapToGrid/>
              <w:spacing w:before="120" w:after="120" w:line="240" w:lineRule="auto"/>
              <w:jc w:val="both"/>
              <w:textAlignment w:val="auto"/>
              <w:rPr>
                <w:rFonts w:hint="default" w:ascii="Times New Roman" w:hAnsi="Times New Roman" w:eastAsia="Times New Roman" w:cs="Times New Roman"/>
                <w:sz w:val="26"/>
                <w:szCs w:val="26"/>
              </w:rPr>
            </w:pP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24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Khởi tạo database tên DBFolderManagement trong localhost\SQLEXPRESS nếu thành công xuất hiện hộp thoại thông báo “Finish”</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240" w:lineRule="auto"/>
              <w:jc w:val="both"/>
              <w:textAlignment w:val="auto"/>
              <w:rPr>
                <w:rFonts w:hint="default" w:ascii="Times New Roman" w:hAnsi="Times New Roman" w:eastAsia="Arial" w:cs="Times New Roman"/>
                <w:sz w:val="26"/>
                <w:szCs w:val="26"/>
                <w:highlight w:val="white"/>
              </w:rPr>
            </w:pPr>
            <w:r>
              <w:rPr>
                <w:rFonts w:hint="default" w:ascii="Times New Roman" w:hAnsi="Times New Roman" w:eastAsia="Times New Roman" w:cs="Times New Roman"/>
                <w:sz w:val="26"/>
                <w:szCs w:val="26"/>
                <w:rtl w:val="0"/>
              </w:rPr>
              <w:t>Controllers/</w:t>
            </w:r>
            <w:r>
              <w:rPr>
                <w:rFonts w:hint="default" w:ascii="Times New Roman" w:hAnsi="Times New Roman" w:eastAsia="Arial" w:cs="Times New Roman"/>
                <w:sz w:val="26"/>
                <w:szCs w:val="26"/>
                <w:highlight w:val="white"/>
                <w:rtl w:val="0"/>
              </w:rPr>
              <w:t>DBTestController.cs</w:t>
            </w:r>
          </w:p>
          <w:p>
            <w:pPr>
              <w:keepNext w:val="0"/>
              <w:keepLines w:val="0"/>
              <w:pageBreakBefore w:val="0"/>
              <w:widowControl w:val="0"/>
              <w:kinsoku/>
              <w:wordWrap/>
              <w:overflowPunct/>
              <w:topLinePunct w:val="0"/>
              <w:autoSpaceDE/>
              <w:autoSpaceDN/>
              <w:bidi w:val="0"/>
              <w:adjustRightInd/>
              <w:snapToGrid/>
              <w:spacing w:before="120" w:after="120" w:line="24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Arial" w:cs="Times New Roman"/>
                <w:sz w:val="26"/>
                <w:szCs w:val="26"/>
                <w:highlight w:val="white"/>
                <w:rtl w:val="0"/>
              </w:rPr>
              <w:t xml:space="preserve"> (13)</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24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Hùng</w:t>
            </w:r>
          </w:p>
        </w:tc>
      </w:tr>
    </w:tbl>
    <w:p>
      <w:pPr>
        <w:pStyle w:val="8"/>
        <w:pageBreakBefore w:val="0"/>
        <w:kinsoku/>
        <w:wordWrap/>
        <w:overflowPunct/>
        <w:topLinePunct w:val="0"/>
        <w:autoSpaceDE/>
        <w:autoSpaceDN/>
        <w:bidi w:val="0"/>
        <w:adjustRightInd/>
        <w:snapToGrid/>
        <w:spacing w:before="120" w:after="120" w:line="360" w:lineRule="auto"/>
        <w:textAlignment w:val="auto"/>
        <w:rPr>
          <w:rFonts w:hint="default"/>
          <w:rtl w:val="0"/>
        </w:rPr>
      </w:pPr>
      <w:bookmarkStart w:id="48" w:name="_Toc5209"/>
    </w:p>
    <w:p>
      <w:pPr>
        <w:pStyle w:val="8"/>
        <w:pageBreakBefore w:val="0"/>
        <w:kinsoku/>
        <w:wordWrap/>
        <w:overflowPunct/>
        <w:topLinePunct w:val="0"/>
        <w:autoSpaceDE/>
        <w:autoSpaceDN/>
        <w:bidi w:val="0"/>
        <w:adjustRightInd/>
        <w:snapToGrid/>
        <w:spacing w:before="120" w:after="120" w:line="360" w:lineRule="auto"/>
        <w:textAlignment w:val="auto"/>
        <w:rPr>
          <w:rFonts w:hint="default" w:ascii="Times New Roman" w:hAnsi="Times New Roman" w:eastAsia="Times New Roman" w:cs="Times New Roman"/>
          <w:b/>
          <w:sz w:val="26"/>
          <w:szCs w:val="26"/>
        </w:rPr>
      </w:pPr>
      <w:r>
        <w:rPr>
          <w:rFonts w:hint="default"/>
          <w:rtl w:val="0"/>
        </w:rPr>
        <w:t>Bảng 7. Các phương thức trong lớp FileController</w:t>
      </w:r>
      <w:bookmarkEnd w:id="48"/>
    </w:p>
    <w:tbl>
      <w:tblPr>
        <w:tblStyle w:val="29"/>
        <w:tblW w:w="9303"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905"/>
        <w:gridCol w:w="1795"/>
        <w:gridCol w:w="2370"/>
        <w:gridCol w:w="2115"/>
        <w:gridCol w:w="211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905" w:type="dxa"/>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Times New Roman" w:cs="Times New Roman"/>
                <w:b/>
                <w:sz w:val="26"/>
                <w:szCs w:val="26"/>
              </w:rPr>
            </w:pPr>
            <w:r>
              <w:rPr>
                <w:rFonts w:hint="default" w:ascii="Times New Roman" w:hAnsi="Times New Roman" w:eastAsia="Times New Roman" w:cs="Times New Roman"/>
                <w:b/>
                <w:sz w:val="26"/>
                <w:szCs w:val="26"/>
                <w:rtl w:val="0"/>
              </w:rPr>
              <w:t>STT</w:t>
            </w:r>
          </w:p>
        </w:tc>
        <w:tc>
          <w:tcPr>
            <w:tcW w:w="1795" w:type="dxa"/>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Times New Roman" w:cs="Times New Roman"/>
                <w:b/>
                <w:sz w:val="26"/>
                <w:szCs w:val="26"/>
              </w:rPr>
            </w:pPr>
            <w:r>
              <w:rPr>
                <w:rFonts w:hint="default" w:ascii="Times New Roman" w:hAnsi="Times New Roman" w:eastAsia="Times New Roman" w:cs="Times New Roman"/>
                <w:b/>
                <w:sz w:val="26"/>
                <w:szCs w:val="26"/>
                <w:rtl w:val="0"/>
              </w:rPr>
              <w:t>Tên phương thức</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Times New Roman" w:cs="Times New Roman"/>
                <w:b/>
                <w:sz w:val="26"/>
                <w:szCs w:val="26"/>
              </w:rPr>
            </w:pPr>
            <w:r>
              <w:rPr>
                <w:rFonts w:hint="default" w:ascii="Times New Roman" w:hAnsi="Times New Roman" w:eastAsia="Times New Roman" w:cs="Times New Roman"/>
                <w:b/>
                <w:sz w:val="26"/>
                <w:szCs w:val="26"/>
                <w:rtl w:val="0"/>
              </w:rPr>
              <w:t>Mục đích</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Times New Roman" w:cs="Times New Roman"/>
                <w:b/>
                <w:sz w:val="26"/>
                <w:szCs w:val="26"/>
              </w:rPr>
            </w:pPr>
            <w:r>
              <w:rPr>
                <w:rFonts w:hint="default" w:ascii="Times New Roman" w:hAnsi="Times New Roman" w:eastAsia="Times New Roman" w:cs="Times New Roman"/>
                <w:b/>
                <w:sz w:val="26"/>
                <w:szCs w:val="26"/>
                <w:rtl w:val="0"/>
              </w:rPr>
              <w:t>Tên file, thứ tự dòng khai báo</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Times New Roman" w:cs="Times New Roman"/>
                <w:b/>
                <w:sz w:val="26"/>
                <w:szCs w:val="26"/>
              </w:rPr>
            </w:pPr>
            <w:r>
              <w:rPr>
                <w:rFonts w:hint="default" w:ascii="Times New Roman" w:hAnsi="Times New Roman" w:eastAsia="Times New Roman" w:cs="Times New Roman"/>
                <w:b/>
                <w:sz w:val="26"/>
                <w:szCs w:val="26"/>
                <w:rtl w:val="0"/>
              </w:rPr>
              <w:t>SV thực hiện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905" w:type="dxa"/>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1</w:t>
            </w:r>
          </w:p>
        </w:tc>
        <w:tc>
          <w:tcPr>
            <w:tcW w:w="1795" w:type="dxa"/>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public static int getIDfromDB()</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Lấy ID của file</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Controllers/FileController.cs</w:t>
            </w:r>
          </w:p>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 xml:space="preserve"> (15)</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Huy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905" w:type="dxa"/>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2</w:t>
            </w:r>
          </w:p>
        </w:tc>
        <w:tc>
          <w:tcPr>
            <w:tcW w:w="1795" w:type="dxa"/>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public static bool AddFile(ClassFile file)</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Thêm file vào bảng Files trong database</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Controllers/FileController.cs</w:t>
            </w:r>
          </w:p>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 xml:space="preserve"> (40)</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Hùng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905" w:type="dxa"/>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3</w:t>
            </w:r>
          </w:p>
        </w:tc>
        <w:tc>
          <w:tcPr>
            <w:tcW w:w="1795" w:type="dxa"/>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 xml:space="preserve"> public static bool UpdateFile(ClassFile filename)</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Cập nhập file vào database</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Controllers/FileController.cs</w:t>
            </w:r>
          </w:p>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 xml:space="preserve"> (57)</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Ngân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905" w:type="dxa"/>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4</w:t>
            </w:r>
          </w:p>
        </w:tc>
        <w:tc>
          <w:tcPr>
            <w:tcW w:w="1795" w:type="dxa"/>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Arial" w:cs="Times New Roman"/>
                <w:sz w:val="26"/>
                <w:szCs w:val="26"/>
              </w:rPr>
            </w:pPr>
            <w:r>
              <w:rPr>
                <w:rFonts w:hint="default" w:ascii="Times New Roman" w:hAnsi="Times New Roman" w:eastAsia="Arial" w:cs="Times New Roman"/>
                <w:sz w:val="26"/>
                <w:szCs w:val="26"/>
                <w:rtl w:val="0"/>
              </w:rPr>
              <w:t>public static bool getContain(ClassFile file)</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Kiểm tra file có trong database không</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Controllers/FileController.cs</w:t>
            </w:r>
          </w:p>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 xml:space="preserve"> (67)</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Huy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905" w:type="dxa"/>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5</w:t>
            </w:r>
          </w:p>
        </w:tc>
        <w:tc>
          <w:tcPr>
            <w:tcW w:w="1795" w:type="dxa"/>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Arial" w:cs="Times New Roman"/>
                <w:sz w:val="26"/>
                <w:szCs w:val="26"/>
              </w:rPr>
            </w:pPr>
            <w:r>
              <w:rPr>
                <w:rFonts w:hint="default" w:ascii="Times New Roman" w:hAnsi="Times New Roman" w:eastAsia="Arial" w:cs="Times New Roman"/>
                <w:sz w:val="26"/>
                <w:szCs w:val="26"/>
                <w:rtl w:val="0"/>
              </w:rPr>
              <w:t>public static bool DeleteFile(int ID)</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Xóa file dựa theo ID</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Controllers/FileController.cs</w:t>
            </w:r>
          </w:p>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 xml:space="preserve"> (83)</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Ngân, Huy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905" w:type="dxa"/>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6</w:t>
            </w:r>
          </w:p>
        </w:tc>
        <w:tc>
          <w:tcPr>
            <w:tcW w:w="1795" w:type="dxa"/>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Arial" w:cs="Times New Roman"/>
                <w:sz w:val="26"/>
                <w:szCs w:val="26"/>
              </w:rPr>
            </w:pPr>
            <w:r>
              <w:rPr>
                <w:rFonts w:hint="default" w:ascii="Times New Roman" w:hAnsi="Times New Roman" w:eastAsia="Arial" w:cs="Times New Roman"/>
                <w:sz w:val="26"/>
                <w:szCs w:val="26"/>
                <w:rtl w:val="0"/>
              </w:rPr>
              <w:t>public static ClassFile getFile(int ID)</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Lấy file dựa theo ID</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Controllers/FileController.cs</w:t>
            </w:r>
          </w:p>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 xml:space="preserve"> (107)</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Hùng, Huy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905" w:type="dxa"/>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7</w:t>
            </w:r>
          </w:p>
        </w:tc>
        <w:tc>
          <w:tcPr>
            <w:tcW w:w="1795" w:type="dxa"/>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Arial" w:cs="Times New Roman"/>
                <w:sz w:val="26"/>
                <w:szCs w:val="26"/>
              </w:rPr>
            </w:pPr>
            <w:r>
              <w:rPr>
                <w:rFonts w:hint="default" w:ascii="Times New Roman" w:hAnsi="Times New Roman" w:eastAsia="Arial" w:cs="Times New Roman"/>
                <w:sz w:val="26"/>
                <w:szCs w:val="26"/>
                <w:rtl w:val="0"/>
              </w:rPr>
              <w:t>public static ClassFile getFile(string name)</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Lấy file dựa theo tên của nó</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Controllers/FileController.cs</w:t>
            </w:r>
          </w:p>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 xml:space="preserve"> (121)</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Huy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905" w:type="dxa"/>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8</w:t>
            </w:r>
          </w:p>
        </w:tc>
        <w:tc>
          <w:tcPr>
            <w:tcW w:w="1795" w:type="dxa"/>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Arial" w:cs="Times New Roman"/>
                <w:sz w:val="26"/>
                <w:szCs w:val="26"/>
              </w:rPr>
            </w:pPr>
            <w:r>
              <w:rPr>
                <w:rFonts w:hint="default" w:ascii="Times New Roman" w:hAnsi="Times New Roman" w:eastAsia="Arial" w:cs="Times New Roman"/>
                <w:sz w:val="26"/>
                <w:szCs w:val="26"/>
                <w:rtl w:val="0"/>
              </w:rPr>
              <w:t>public static List&lt;ClassFile&gt; getListFiles()</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Lấy toàn bộ file từ database hiện lên listview</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Controllers/FileController.cs</w:t>
            </w:r>
          </w:p>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 xml:space="preserve"> (135)</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Hùng</w:t>
            </w:r>
          </w:p>
        </w:tc>
      </w:tr>
    </w:tbl>
    <w:p>
      <w:pPr>
        <w:pStyle w:val="8"/>
        <w:pageBreakBefore w:val="0"/>
        <w:kinsoku/>
        <w:wordWrap/>
        <w:overflowPunct/>
        <w:topLinePunct w:val="0"/>
        <w:autoSpaceDE/>
        <w:autoSpaceDN/>
        <w:bidi w:val="0"/>
        <w:adjustRightInd/>
        <w:snapToGrid/>
        <w:spacing w:before="120" w:after="120" w:line="360" w:lineRule="auto"/>
        <w:textAlignment w:val="auto"/>
        <w:rPr>
          <w:rFonts w:hint="default"/>
          <w:rtl w:val="0"/>
        </w:rPr>
      </w:pPr>
      <w:bookmarkStart w:id="49" w:name="_Toc11556"/>
    </w:p>
    <w:p>
      <w:pPr>
        <w:pStyle w:val="8"/>
        <w:pageBreakBefore w:val="0"/>
        <w:kinsoku/>
        <w:wordWrap/>
        <w:overflowPunct/>
        <w:topLinePunct w:val="0"/>
        <w:autoSpaceDE/>
        <w:autoSpaceDN/>
        <w:bidi w:val="0"/>
        <w:adjustRightInd/>
        <w:snapToGrid/>
        <w:spacing w:before="120" w:after="120" w:line="360" w:lineRule="auto"/>
        <w:textAlignment w:val="auto"/>
        <w:rPr>
          <w:rFonts w:hint="default"/>
          <w:rtl w:val="0"/>
        </w:rPr>
      </w:pPr>
    </w:p>
    <w:p>
      <w:pPr>
        <w:pStyle w:val="8"/>
        <w:pageBreakBefore w:val="0"/>
        <w:kinsoku/>
        <w:wordWrap/>
        <w:overflowPunct/>
        <w:topLinePunct w:val="0"/>
        <w:autoSpaceDE/>
        <w:autoSpaceDN/>
        <w:bidi w:val="0"/>
        <w:adjustRightInd/>
        <w:snapToGrid/>
        <w:spacing w:before="120" w:after="120" w:line="360" w:lineRule="auto"/>
        <w:textAlignment w:val="auto"/>
        <w:rPr>
          <w:rFonts w:hint="default" w:ascii="Times New Roman" w:hAnsi="Times New Roman" w:eastAsia="Times New Roman" w:cs="Times New Roman"/>
          <w:b/>
          <w:sz w:val="26"/>
          <w:szCs w:val="26"/>
        </w:rPr>
      </w:pPr>
      <w:r>
        <w:rPr>
          <w:rFonts w:hint="default"/>
          <w:rtl w:val="0"/>
        </w:rPr>
        <w:t>Bảng 8. Các phương thức trong lớp FolderController</w:t>
      </w:r>
      <w:bookmarkEnd w:id="49"/>
    </w:p>
    <w:tbl>
      <w:tblPr>
        <w:tblStyle w:val="30"/>
        <w:tblW w:w="9303"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883"/>
        <w:gridCol w:w="1697"/>
        <w:gridCol w:w="2145"/>
        <w:gridCol w:w="2460"/>
        <w:gridCol w:w="211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83" w:type="dxa"/>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Times New Roman" w:cs="Times New Roman"/>
                <w:b/>
                <w:sz w:val="26"/>
                <w:szCs w:val="26"/>
              </w:rPr>
            </w:pPr>
            <w:r>
              <w:rPr>
                <w:rFonts w:hint="default" w:ascii="Times New Roman" w:hAnsi="Times New Roman" w:eastAsia="Times New Roman" w:cs="Times New Roman"/>
                <w:b/>
                <w:sz w:val="26"/>
                <w:szCs w:val="26"/>
                <w:rtl w:val="0"/>
              </w:rPr>
              <w:t>STT</w:t>
            </w:r>
          </w:p>
        </w:tc>
        <w:tc>
          <w:tcPr>
            <w:tcW w:w="1697" w:type="dxa"/>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Times New Roman" w:cs="Times New Roman"/>
                <w:b/>
                <w:sz w:val="26"/>
                <w:szCs w:val="26"/>
              </w:rPr>
            </w:pPr>
            <w:r>
              <w:rPr>
                <w:rFonts w:hint="default" w:ascii="Times New Roman" w:hAnsi="Times New Roman" w:eastAsia="Times New Roman" w:cs="Times New Roman"/>
                <w:b/>
                <w:sz w:val="26"/>
                <w:szCs w:val="26"/>
                <w:rtl w:val="0"/>
              </w:rPr>
              <w:t>Tên phương thức</w:t>
            </w:r>
          </w:p>
        </w:tc>
        <w:tc>
          <w:tcPr>
            <w:tcW w:w="2145" w:type="dxa"/>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Times New Roman" w:cs="Times New Roman"/>
                <w:b/>
                <w:sz w:val="26"/>
                <w:szCs w:val="26"/>
              </w:rPr>
            </w:pPr>
            <w:r>
              <w:rPr>
                <w:rFonts w:hint="default" w:ascii="Times New Roman" w:hAnsi="Times New Roman" w:eastAsia="Times New Roman" w:cs="Times New Roman"/>
                <w:b/>
                <w:sz w:val="26"/>
                <w:szCs w:val="26"/>
                <w:rtl w:val="0"/>
              </w:rPr>
              <w:t>Mục đích</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Times New Roman" w:cs="Times New Roman"/>
                <w:b/>
                <w:sz w:val="26"/>
                <w:szCs w:val="26"/>
              </w:rPr>
            </w:pPr>
            <w:r>
              <w:rPr>
                <w:rFonts w:hint="default" w:ascii="Times New Roman" w:hAnsi="Times New Roman" w:eastAsia="Times New Roman" w:cs="Times New Roman"/>
                <w:b/>
                <w:sz w:val="26"/>
                <w:szCs w:val="26"/>
                <w:rtl w:val="0"/>
              </w:rPr>
              <w:t>Tên file, thứ tự dòng khai báo</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Times New Roman" w:cs="Times New Roman"/>
                <w:b/>
                <w:sz w:val="26"/>
                <w:szCs w:val="26"/>
              </w:rPr>
            </w:pPr>
            <w:r>
              <w:rPr>
                <w:rFonts w:hint="default" w:ascii="Times New Roman" w:hAnsi="Times New Roman" w:eastAsia="Times New Roman" w:cs="Times New Roman"/>
                <w:b/>
                <w:sz w:val="26"/>
                <w:szCs w:val="26"/>
                <w:rtl w:val="0"/>
              </w:rPr>
              <w:t>SV thực hiện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83" w:type="dxa"/>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1</w:t>
            </w:r>
          </w:p>
        </w:tc>
        <w:tc>
          <w:tcPr>
            <w:tcW w:w="1697" w:type="dxa"/>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left"/>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public static bool AddFolder(ClassFolder folder)</w:t>
            </w:r>
          </w:p>
        </w:tc>
        <w:tc>
          <w:tcPr>
            <w:tcW w:w="2145" w:type="dxa"/>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left"/>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Thêm 1 folder vào database</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Controllers/FolderController.cs</w:t>
            </w:r>
          </w:p>
          <w:p>
            <w:pPr>
              <w:keepNext w:val="0"/>
              <w:keepLines w:val="0"/>
              <w:pageBreakBefore w:val="0"/>
              <w:widowControl w:val="0"/>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(14)</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left"/>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Ngân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83" w:type="dxa"/>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2</w:t>
            </w:r>
          </w:p>
        </w:tc>
        <w:tc>
          <w:tcPr>
            <w:tcW w:w="1697" w:type="dxa"/>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left"/>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public static List&lt;ClassFile&gt; getListFile(string namefolder)</w:t>
            </w:r>
          </w:p>
        </w:tc>
        <w:tc>
          <w:tcPr>
            <w:tcW w:w="2145" w:type="dxa"/>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left"/>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Lấy listfile của folder trong database dựa vào tên folder</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Controllers/FolderController.cs</w:t>
            </w:r>
          </w:p>
          <w:p>
            <w:pPr>
              <w:keepNext w:val="0"/>
              <w:keepLines w:val="0"/>
              <w:pageBreakBefore w:val="0"/>
              <w:widowControl w:val="0"/>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(34)</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left"/>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Huy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83" w:type="dxa"/>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3</w:t>
            </w:r>
          </w:p>
        </w:tc>
        <w:tc>
          <w:tcPr>
            <w:tcW w:w="1697" w:type="dxa"/>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left"/>
              <w:textAlignment w:val="auto"/>
              <w:rPr>
                <w:rFonts w:hint="default" w:ascii="Times New Roman" w:hAnsi="Times New Roman" w:eastAsia="Arial" w:cs="Times New Roman"/>
                <w:sz w:val="26"/>
                <w:szCs w:val="26"/>
              </w:rPr>
            </w:pPr>
            <w:r>
              <w:rPr>
                <w:rFonts w:hint="default" w:ascii="Times New Roman" w:hAnsi="Times New Roman" w:eastAsia="Arial" w:cs="Times New Roman"/>
                <w:sz w:val="26"/>
                <w:szCs w:val="26"/>
                <w:rtl w:val="0"/>
              </w:rPr>
              <w:t>public static bool UpdateFolder(ClassFolder folder)</w:t>
            </w:r>
          </w:p>
        </w:tc>
        <w:tc>
          <w:tcPr>
            <w:tcW w:w="2145" w:type="dxa"/>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left"/>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Cập nhật lại folder đang chọn</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Controllers/FolderController.cs</w:t>
            </w:r>
          </w:p>
          <w:p>
            <w:pPr>
              <w:keepNext w:val="0"/>
              <w:keepLines w:val="0"/>
              <w:pageBreakBefore w:val="0"/>
              <w:widowControl w:val="0"/>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(81)</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left"/>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Ngân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83" w:type="dxa"/>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4</w:t>
            </w:r>
          </w:p>
        </w:tc>
        <w:tc>
          <w:tcPr>
            <w:tcW w:w="1697" w:type="dxa"/>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left"/>
              <w:textAlignment w:val="auto"/>
              <w:rPr>
                <w:rFonts w:hint="default" w:ascii="Times New Roman" w:hAnsi="Times New Roman" w:eastAsia="Arial" w:cs="Times New Roman"/>
                <w:sz w:val="26"/>
                <w:szCs w:val="26"/>
              </w:rPr>
            </w:pPr>
            <w:r>
              <w:rPr>
                <w:rFonts w:hint="default" w:ascii="Times New Roman" w:hAnsi="Times New Roman" w:eastAsia="Arial" w:cs="Times New Roman"/>
                <w:sz w:val="26"/>
                <w:szCs w:val="26"/>
                <w:rtl w:val="0"/>
              </w:rPr>
              <w:t>public static bool DeleteFolder(ClassFolder folder)</w:t>
            </w:r>
          </w:p>
        </w:tc>
        <w:tc>
          <w:tcPr>
            <w:tcW w:w="2145" w:type="dxa"/>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left"/>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Xóa 1 folder trong database</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Controllers/FolderController.cs</w:t>
            </w:r>
          </w:p>
          <w:p>
            <w:pPr>
              <w:keepNext w:val="0"/>
              <w:keepLines w:val="0"/>
              <w:pageBreakBefore w:val="0"/>
              <w:widowControl w:val="0"/>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(102)</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left"/>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Ngân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83" w:type="dxa"/>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5</w:t>
            </w:r>
          </w:p>
        </w:tc>
        <w:tc>
          <w:tcPr>
            <w:tcW w:w="1697" w:type="dxa"/>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left"/>
              <w:textAlignment w:val="auto"/>
              <w:rPr>
                <w:rFonts w:hint="default" w:ascii="Times New Roman" w:hAnsi="Times New Roman" w:eastAsia="Arial" w:cs="Times New Roman"/>
                <w:sz w:val="26"/>
                <w:szCs w:val="26"/>
              </w:rPr>
            </w:pPr>
            <w:r>
              <w:rPr>
                <w:rFonts w:hint="default" w:ascii="Times New Roman" w:hAnsi="Times New Roman" w:eastAsia="Arial" w:cs="Times New Roman"/>
                <w:sz w:val="26"/>
                <w:szCs w:val="26"/>
                <w:rtl w:val="0"/>
              </w:rPr>
              <w:t>public static bool DeleteFile(string namefolder, int ID)</w:t>
            </w:r>
          </w:p>
        </w:tc>
        <w:tc>
          <w:tcPr>
            <w:tcW w:w="2145" w:type="dxa"/>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left"/>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Xóa file trong folder trên database</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Controllers/FolderController.cs</w:t>
            </w:r>
          </w:p>
          <w:p>
            <w:pPr>
              <w:keepNext w:val="0"/>
              <w:keepLines w:val="0"/>
              <w:pageBreakBefore w:val="0"/>
              <w:widowControl w:val="0"/>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(126)</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left"/>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Huy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83" w:type="dxa"/>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6</w:t>
            </w:r>
          </w:p>
        </w:tc>
        <w:tc>
          <w:tcPr>
            <w:tcW w:w="1697" w:type="dxa"/>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left"/>
              <w:textAlignment w:val="auto"/>
              <w:rPr>
                <w:rFonts w:hint="default" w:ascii="Times New Roman" w:hAnsi="Times New Roman" w:eastAsia="Arial" w:cs="Times New Roman"/>
                <w:sz w:val="26"/>
                <w:szCs w:val="26"/>
              </w:rPr>
            </w:pPr>
            <w:r>
              <w:rPr>
                <w:rFonts w:hint="default" w:ascii="Times New Roman" w:hAnsi="Times New Roman" w:eastAsia="Arial" w:cs="Times New Roman"/>
                <w:sz w:val="26"/>
                <w:szCs w:val="26"/>
                <w:rtl w:val="0"/>
              </w:rPr>
              <w:t>public static ClassFolder getFolder(string namefolder)</w:t>
            </w:r>
          </w:p>
        </w:tc>
        <w:tc>
          <w:tcPr>
            <w:tcW w:w="2145" w:type="dxa"/>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left"/>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Lấy folder với tên folder</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Controllers/FolderController.cs</w:t>
            </w:r>
          </w:p>
          <w:p>
            <w:pPr>
              <w:keepNext w:val="0"/>
              <w:keepLines w:val="0"/>
              <w:pageBreakBefore w:val="0"/>
              <w:widowControl w:val="0"/>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(150)</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left"/>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Huy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83" w:type="dxa"/>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7</w:t>
            </w:r>
          </w:p>
        </w:tc>
        <w:tc>
          <w:tcPr>
            <w:tcW w:w="1697" w:type="dxa"/>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left"/>
              <w:textAlignment w:val="auto"/>
              <w:rPr>
                <w:rFonts w:hint="default" w:ascii="Times New Roman" w:hAnsi="Times New Roman" w:eastAsia="Arial" w:cs="Times New Roman"/>
                <w:sz w:val="26"/>
                <w:szCs w:val="26"/>
              </w:rPr>
            </w:pPr>
            <w:r>
              <w:rPr>
                <w:rFonts w:hint="default" w:ascii="Times New Roman" w:hAnsi="Times New Roman" w:eastAsia="Arial" w:cs="Times New Roman"/>
                <w:sz w:val="26"/>
                <w:szCs w:val="26"/>
                <w:rtl w:val="0"/>
              </w:rPr>
              <w:t>public static bool AddFile(ClassFolder folder, ClassFile file)</w:t>
            </w:r>
          </w:p>
        </w:tc>
        <w:tc>
          <w:tcPr>
            <w:tcW w:w="2145" w:type="dxa"/>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left"/>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Thêm file vào folder</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Controllers/FolderController.cs</w:t>
            </w:r>
          </w:p>
          <w:p>
            <w:pPr>
              <w:keepNext w:val="0"/>
              <w:keepLines w:val="0"/>
              <w:pageBreakBefore w:val="0"/>
              <w:widowControl w:val="0"/>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(171)</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left"/>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Hùng, Huy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83" w:type="dxa"/>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8</w:t>
            </w:r>
          </w:p>
        </w:tc>
        <w:tc>
          <w:tcPr>
            <w:tcW w:w="1697" w:type="dxa"/>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left"/>
              <w:textAlignment w:val="auto"/>
              <w:rPr>
                <w:rFonts w:hint="default" w:ascii="Times New Roman" w:hAnsi="Times New Roman" w:eastAsia="Arial" w:cs="Times New Roman"/>
                <w:sz w:val="26"/>
                <w:szCs w:val="26"/>
              </w:rPr>
            </w:pPr>
            <w:r>
              <w:rPr>
                <w:rFonts w:hint="default" w:ascii="Times New Roman" w:hAnsi="Times New Roman" w:eastAsia="Arial" w:cs="Times New Roman"/>
                <w:sz w:val="26"/>
                <w:szCs w:val="26"/>
                <w:rtl w:val="0"/>
              </w:rPr>
              <w:t>public static bool Containfif(ClassFile file)</w:t>
            </w:r>
          </w:p>
        </w:tc>
        <w:tc>
          <w:tcPr>
            <w:tcW w:w="2145" w:type="dxa"/>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left"/>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Kiểm tra xem có file nào được lưu trong folder hay không</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Controllers/FolderController.cs</w:t>
            </w:r>
          </w:p>
          <w:p>
            <w:pPr>
              <w:keepNext w:val="0"/>
              <w:keepLines w:val="0"/>
              <w:pageBreakBefore w:val="0"/>
              <w:widowControl w:val="0"/>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(50)</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left"/>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Huy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83" w:type="dxa"/>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9</w:t>
            </w:r>
          </w:p>
        </w:tc>
        <w:tc>
          <w:tcPr>
            <w:tcW w:w="1697" w:type="dxa"/>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left"/>
              <w:textAlignment w:val="auto"/>
              <w:rPr>
                <w:rFonts w:hint="default" w:ascii="Times New Roman" w:hAnsi="Times New Roman" w:eastAsia="Arial" w:cs="Times New Roman"/>
                <w:sz w:val="26"/>
                <w:szCs w:val="26"/>
              </w:rPr>
            </w:pPr>
            <w:r>
              <w:rPr>
                <w:rFonts w:hint="default" w:ascii="Times New Roman" w:hAnsi="Times New Roman" w:eastAsia="Arial" w:cs="Times New Roman"/>
                <w:sz w:val="26"/>
                <w:szCs w:val="26"/>
                <w:rtl w:val="0"/>
              </w:rPr>
              <w:t>public static List&lt;ClassFolder&gt; GetAllFolder()</w:t>
            </w:r>
          </w:p>
        </w:tc>
        <w:tc>
          <w:tcPr>
            <w:tcW w:w="2145" w:type="dxa"/>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left"/>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Lấy tất cả folder từ database</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Controllers/FolderController.cs</w:t>
            </w:r>
          </w:p>
          <w:p>
            <w:pPr>
              <w:keepNext w:val="0"/>
              <w:keepLines w:val="0"/>
              <w:pageBreakBefore w:val="0"/>
              <w:widowControl w:val="0"/>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(182)</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left"/>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Hùng</w:t>
            </w:r>
          </w:p>
        </w:tc>
      </w:tr>
    </w:tbl>
    <w:p>
      <w:pPr>
        <w:keepNext w:val="0"/>
        <w:keepLines w:val="0"/>
        <w:pageBreakBefore w:val="0"/>
        <w:numPr>
          <w:ilvl w:val="0"/>
          <w:numId w:val="0"/>
        </w:numPr>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Times New Roman" w:cs="Times New Roman"/>
          <w:b/>
          <w:sz w:val="26"/>
          <w:szCs w:val="26"/>
          <w:rtl w:val="0"/>
        </w:rPr>
      </w:pPr>
    </w:p>
    <w:p>
      <w:pPr>
        <w:pStyle w:val="5"/>
        <w:pageBreakBefore w:val="0"/>
        <w:kinsoku/>
        <w:wordWrap/>
        <w:overflowPunct/>
        <w:topLinePunct w:val="0"/>
        <w:autoSpaceDE/>
        <w:autoSpaceDN/>
        <w:bidi w:val="0"/>
        <w:adjustRightInd/>
        <w:snapToGrid/>
        <w:spacing w:before="120" w:after="120" w:line="360" w:lineRule="auto"/>
        <w:ind w:left="720" w:leftChars="0" w:firstLine="720" w:firstLineChars="0"/>
        <w:textAlignment w:val="auto"/>
        <w:rPr>
          <w:rFonts w:hint="default"/>
        </w:rPr>
      </w:pPr>
      <w:r>
        <w:rPr>
          <w:rFonts w:hint="default"/>
          <w:rtl w:val="0"/>
          <w:lang w:val="en-GB"/>
        </w:rPr>
        <w:t xml:space="preserve">2.2.2. </w:t>
      </w:r>
      <w:r>
        <w:rPr>
          <w:rFonts w:hint="default"/>
          <w:rtl w:val="0"/>
        </w:rPr>
        <w:t>Trong thư mục Models</w:t>
      </w:r>
    </w:p>
    <w:p>
      <w:pPr>
        <w:pStyle w:val="8"/>
        <w:pageBreakBefore w:val="0"/>
        <w:kinsoku/>
        <w:wordWrap/>
        <w:overflowPunct/>
        <w:topLinePunct w:val="0"/>
        <w:autoSpaceDE/>
        <w:autoSpaceDN/>
        <w:bidi w:val="0"/>
        <w:adjustRightInd/>
        <w:snapToGrid/>
        <w:spacing w:before="120" w:after="120" w:line="360" w:lineRule="auto"/>
        <w:textAlignment w:val="auto"/>
        <w:rPr>
          <w:rFonts w:hint="default"/>
        </w:rPr>
      </w:pPr>
      <w:bookmarkStart w:id="50" w:name="_Toc23679"/>
      <w:r>
        <w:rPr>
          <w:rFonts w:hint="default"/>
          <w:rtl w:val="0"/>
        </w:rPr>
        <w:t>Bảng 9. Các phương thức trong lớp DBFolderContest</w:t>
      </w:r>
      <w:bookmarkEnd w:id="50"/>
    </w:p>
    <w:tbl>
      <w:tblPr>
        <w:tblStyle w:val="31"/>
        <w:tblW w:w="930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880"/>
        <w:gridCol w:w="2390"/>
        <w:gridCol w:w="2655"/>
        <w:gridCol w:w="2160"/>
        <w:gridCol w:w="121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80" w:type="dxa"/>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Times New Roman" w:cs="Times New Roman"/>
                <w:b/>
                <w:sz w:val="26"/>
                <w:szCs w:val="26"/>
              </w:rPr>
            </w:pPr>
            <w:r>
              <w:rPr>
                <w:rFonts w:hint="default" w:ascii="Times New Roman" w:hAnsi="Times New Roman" w:eastAsia="Times New Roman" w:cs="Times New Roman"/>
                <w:b/>
                <w:sz w:val="26"/>
                <w:szCs w:val="26"/>
                <w:rtl w:val="0"/>
              </w:rPr>
              <w:t>STT</w:t>
            </w:r>
          </w:p>
        </w:tc>
        <w:tc>
          <w:tcPr>
            <w:tcW w:w="2390" w:type="dxa"/>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Times New Roman" w:cs="Times New Roman"/>
                <w:b/>
                <w:sz w:val="26"/>
                <w:szCs w:val="26"/>
              </w:rPr>
            </w:pPr>
            <w:r>
              <w:rPr>
                <w:rFonts w:hint="default" w:ascii="Times New Roman" w:hAnsi="Times New Roman" w:eastAsia="Times New Roman" w:cs="Times New Roman"/>
                <w:b/>
                <w:sz w:val="26"/>
                <w:szCs w:val="26"/>
                <w:rtl w:val="0"/>
              </w:rPr>
              <w:t>Tên phương thức</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Times New Roman" w:cs="Times New Roman"/>
                <w:b/>
                <w:sz w:val="26"/>
                <w:szCs w:val="26"/>
              </w:rPr>
            </w:pPr>
            <w:r>
              <w:rPr>
                <w:rFonts w:hint="default" w:ascii="Times New Roman" w:hAnsi="Times New Roman" w:eastAsia="Times New Roman" w:cs="Times New Roman"/>
                <w:b/>
                <w:sz w:val="26"/>
                <w:szCs w:val="26"/>
                <w:rtl w:val="0"/>
              </w:rPr>
              <w:t>Mục đích</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Times New Roman" w:cs="Times New Roman"/>
                <w:b/>
                <w:sz w:val="26"/>
                <w:szCs w:val="26"/>
              </w:rPr>
            </w:pPr>
            <w:r>
              <w:rPr>
                <w:rFonts w:hint="default" w:ascii="Times New Roman" w:hAnsi="Times New Roman" w:eastAsia="Times New Roman" w:cs="Times New Roman"/>
                <w:b/>
                <w:sz w:val="26"/>
                <w:szCs w:val="26"/>
                <w:rtl w:val="0"/>
              </w:rPr>
              <w:t>Tên file, thứ tự dòng khai báo</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Times New Roman" w:cs="Times New Roman"/>
                <w:b/>
                <w:sz w:val="26"/>
                <w:szCs w:val="26"/>
              </w:rPr>
            </w:pPr>
            <w:r>
              <w:rPr>
                <w:rFonts w:hint="default" w:ascii="Times New Roman" w:hAnsi="Times New Roman" w:eastAsia="Times New Roman" w:cs="Times New Roman"/>
                <w:b/>
                <w:sz w:val="26"/>
                <w:szCs w:val="26"/>
                <w:rtl w:val="0"/>
              </w:rPr>
              <w:t>SV thực hiện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80" w:type="dxa"/>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1</w:t>
            </w:r>
          </w:p>
        </w:tc>
        <w:tc>
          <w:tcPr>
            <w:tcW w:w="2390" w:type="dxa"/>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public DBFolderContext() : base("name=DBEntityFolder")</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Kế thừa database (lấy dữ liệu) từ sql server. Tạo cơ sở để 2 phương thức FolderController và FileControllder xây dựng các hàm chức năng.</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Arial" w:cs="Times New Roman"/>
                <w:sz w:val="26"/>
                <w:szCs w:val="26"/>
                <w:highlight w:val="white"/>
                <w:rtl w:val="0"/>
              </w:rPr>
              <w:t>Models</w:t>
            </w:r>
            <w:r>
              <w:rPr>
                <w:rFonts w:hint="default" w:ascii="Times New Roman" w:hAnsi="Times New Roman" w:eastAsia="Times New Roman" w:cs="Times New Roman"/>
                <w:sz w:val="26"/>
                <w:szCs w:val="26"/>
                <w:rtl w:val="0"/>
              </w:rPr>
              <w:t>/</w:t>
            </w:r>
            <w:r>
              <w:rPr>
                <w:rFonts w:hint="default" w:ascii="Times New Roman" w:hAnsi="Times New Roman" w:eastAsia="Arial" w:cs="Times New Roman"/>
                <w:sz w:val="26"/>
                <w:szCs w:val="26"/>
                <w:highlight w:val="white"/>
                <w:rtl w:val="0"/>
              </w:rPr>
              <w:t>DBFolderContest</w:t>
            </w:r>
            <w:r>
              <w:rPr>
                <w:rFonts w:hint="default" w:ascii="Times New Roman" w:hAnsi="Times New Roman" w:eastAsia="Times New Roman" w:cs="Times New Roman"/>
                <w:sz w:val="26"/>
                <w:szCs w:val="26"/>
                <w:rtl w:val="0"/>
              </w:rPr>
              <w:t>.cs</w:t>
            </w:r>
          </w:p>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(12)</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Hùng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80" w:type="dxa"/>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2</w:t>
            </w:r>
          </w:p>
        </w:tc>
        <w:tc>
          <w:tcPr>
            <w:tcW w:w="2390" w:type="dxa"/>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public DbSet&lt;ClassFile&gt; tbFiles { get; set; }</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Tạo bảng Files danh sách các file (thuộc ClassFile)</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Arial" w:cs="Times New Roman"/>
                <w:sz w:val="26"/>
                <w:szCs w:val="26"/>
                <w:highlight w:val="white"/>
                <w:rtl w:val="0"/>
              </w:rPr>
              <w:t>Models</w:t>
            </w:r>
            <w:r>
              <w:rPr>
                <w:rFonts w:hint="default" w:ascii="Times New Roman" w:hAnsi="Times New Roman" w:eastAsia="Times New Roman" w:cs="Times New Roman"/>
                <w:sz w:val="26"/>
                <w:szCs w:val="26"/>
                <w:rtl w:val="0"/>
              </w:rPr>
              <w:t>/</w:t>
            </w:r>
            <w:r>
              <w:rPr>
                <w:rFonts w:hint="default" w:ascii="Times New Roman" w:hAnsi="Times New Roman" w:eastAsia="Arial" w:cs="Times New Roman"/>
                <w:sz w:val="26"/>
                <w:szCs w:val="26"/>
                <w:highlight w:val="white"/>
                <w:rtl w:val="0"/>
              </w:rPr>
              <w:t>DBFolderContest</w:t>
            </w:r>
            <w:r>
              <w:rPr>
                <w:rFonts w:hint="default" w:ascii="Times New Roman" w:hAnsi="Times New Roman" w:eastAsia="Times New Roman" w:cs="Times New Roman"/>
                <w:sz w:val="26"/>
                <w:szCs w:val="26"/>
                <w:rtl w:val="0"/>
              </w:rPr>
              <w:t>.cs</w:t>
            </w:r>
          </w:p>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(17)</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Hùng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80" w:type="dxa"/>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3</w:t>
            </w:r>
          </w:p>
        </w:tc>
        <w:tc>
          <w:tcPr>
            <w:tcW w:w="2390" w:type="dxa"/>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public DbSet&lt;ClassFolder&gt; tbFolders { get; set; }</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tạo bảng Folder danh sách các folder(thuộc ClassFolder)</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Arial" w:cs="Times New Roman"/>
                <w:sz w:val="26"/>
                <w:szCs w:val="26"/>
                <w:highlight w:val="white"/>
                <w:rtl w:val="0"/>
              </w:rPr>
              <w:t>Models</w:t>
            </w:r>
            <w:r>
              <w:rPr>
                <w:rFonts w:hint="default" w:ascii="Times New Roman" w:hAnsi="Times New Roman" w:eastAsia="Times New Roman" w:cs="Times New Roman"/>
                <w:sz w:val="26"/>
                <w:szCs w:val="26"/>
                <w:rtl w:val="0"/>
              </w:rPr>
              <w:t>/</w:t>
            </w:r>
            <w:r>
              <w:rPr>
                <w:rFonts w:hint="default" w:ascii="Times New Roman" w:hAnsi="Times New Roman" w:eastAsia="Arial" w:cs="Times New Roman"/>
                <w:sz w:val="26"/>
                <w:szCs w:val="26"/>
                <w:highlight w:val="white"/>
                <w:rtl w:val="0"/>
              </w:rPr>
              <w:t>DBFolderContest</w:t>
            </w:r>
            <w:r>
              <w:rPr>
                <w:rFonts w:hint="default" w:ascii="Times New Roman" w:hAnsi="Times New Roman" w:eastAsia="Times New Roman" w:cs="Times New Roman"/>
                <w:sz w:val="26"/>
                <w:szCs w:val="26"/>
                <w:rtl w:val="0"/>
              </w:rPr>
              <w:t>.cs</w:t>
            </w:r>
          </w:p>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(18)</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Hùng</w:t>
            </w:r>
          </w:p>
        </w:tc>
      </w:tr>
    </w:tbl>
    <w:p>
      <w:pPr>
        <w:keepNext w:val="0"/>
        <w:keepLines w:val="0"/>
        <w:pageBreakBefore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Arial" w:cs="Times New Roman"/>
          <w:sz w:val="26"/>
          <w:szCs w:val="26"/>
          <w:highlight w:val="white"/>
          <w:rtl w:val="0"/>
        </w:rPr>
      </w:pPr>
    </w:p>
    <w:p>
      <w:pPr>
        <w:keepNext w:val="0"/>
        <w:keepLines w:val="0"/>
        <w:pageBreakBefore w:val="0"/>
        <w:kinsoku/>
        <w:wordWrap/>
        <w:overflowPunct/>
        <w:topLinePunct w:val="0"/>
        <w:autoSpaceDE/>
        <w:autoSpaceDN/>
        <w:bidi w:val="0"/>
        <w:adjustRightInd/>
        <w:snapToGrid/>
        <w:spacing w:before="120" w:after="120" w:line="360" w:lineRule="auto"/>
        <w:ind w:firstLine="720" w:firstLineChars="0"/>
        <w:jc w:val="both"/>
        <w:textAlignment w:val="auto"/>
        <w:rPr>
          <w:rFonts w:hint="default" w:ascii="Times New Roman" w:hAnsi="Times New Roman" w:eastAsia="Arial" w:cs="Times New Roman"/>
          <w:sz w:val="26"/>
          <w:szCs w:val="26"/>
          <w:highlight w:val="white"/>
        </w:rPr>
      </w:pPr>
      <w:r>
        <w:rPr>
          <w:rFonts w:hint="default" w:ascii="Times New Roman" w:hAnsi="Times New Roman" w:eastAsia="Arial" w:cs="Times New Roman"/>
          <w:sz w:val="26"/>
          <w:szCs w:val="26"/>
          <w:highlight w:val="white"/>
          <w:rtl w:val="0"/>
        </w:rPr>
        <w:t xml:space="preserve">Lớp khởi tạo các thuộc tính cho bảng Folder trong database. Đồng thời tạo khóa ngoại ( </w:t>
      </w:r>
      <w:r>
        <w:rPr>
          <w:rFonts w:hint="default" w:ascii="Times New Roman" w:hAnsi="Times New Roman" w:eastAsia="Times New Roman" w:cs="Times New Roman"/>
          <w:sz w:val="26"/>
          <w:szCs w:val="26"/>
          <w:rtl w:val="0"/>
        </w:rPr>
        <w:t xml:space="preserve">listfile ) để liên kết với bảng Files. </w:t>
      </w:r>
    </w:p>
    <w:p>
      <w:pPr>
        <w:pStyle w:val="8"/>
        <w:pageBreakBefore w:val="0"/>
        <w:kinsoku/>
        <w:wordWrap/>
        <w:overflowPunct/>
        <w:topLinePunct w:val="0"/>
        <w:autoSpaceDE/>
        <w:autoSpaceDN/>
        <w:bidi w:val="0"/>
        <w:adjustRightInd/>
        <w:snapToGrid/>
        <w:spacing w:before="120" w:after="120" w:line="360" w:lineRule="auto"/>
        <w:textAlignment w:val="auto"/>
        <w:rPr>
          <w:rFonts w:hint="default" w:ascii="Times New Roman" w:hAnsi="Times New Roman" w:eastAsia="Times New Roman" w:cs="Times New Roman"/>
          <w:b/>
          <w:sz w:val="26"/>
          <w:szCs w:val="26"/>
        </w:rPr>
      </w:pPr>
      <w:bookmarkStart w:id="51" w:name="_Toc32169"/>
      <w:r>
        <w:rPr>
          <w:rFonts w:hint="default"/>
          <w:rtl w:val="0"/>
        </w:rPr>
        <w:t>Bảng 10. Các phương thức trong lớp ClassFolder</w:t>
      </w:r>
      <w:bookmarkEnd w:id="51"/>
    </w:p>
    <w:tbl>
      <w:tblPr>
        <w:tblStyle w:val="32"/>
        <w:tblW w:w="930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827"/>
        <w:gridCol w:w="1768"/>
        <w:gridCol w:w="2610"/>
        <w:gridCol w:w="2415"/>
        <w:gridCol w:w="168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27" w:type="dxa"/>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Times New Roman" w:cs="Times New Roman"/>
                <w:b/>
                <w:sz w:val="26"/>
                <w:szCs w:val="26"/>
              </w:rPr>
            </w:pPr>
            <w:r>
              <w:rPr>
                <w:rFonts w:hint="default" w:ascii="Times New Roman" w:hAnsi="Times New Roman" w:eastAsia="Times New Roman" w:cs="Times New Roman"/>
                <w:b/>
                <w:sz w:val="26"/>
                <w:szCs w:val="26"/>
                <w:rtl w:val="0"/>
              </w:rPr>
              <w:t>STT</w:t>
            </w:r>
          </w:p>
        </w:tc>
        <w:tc>
          <w:tcPr>
            <w:tcW w:w="1768" w:type="dxa"/>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Times New Roman" w:cs="Times New Roman"/>
                <w:b/>
                <w:sz w:val="26"/>
                <w:szCs w:val="26"/>
              </w:rPr>
            </w:pPr>
            <w:r>
              <w:rPr>
                <w:rFonts w:hint="default" w:ascii="Times New Roman" w:hAnsi="Times New Roman" w:eastAsia="Times New Roman" w:cs="Times New Roman"/>
                <w:b/>
                <w:sz w:val="26"/>
                <w:szCs w:val="26"/>
                <w:rtl w:val="0"/>
              </w:rPr>
              <w:t>Tên phương thức</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Times New Roman" w:cs="Times New Roman"/>
                <w:b/>
                <w:sz w:val="26"/>
                <w:szCs w:val="26"/>
              </w:rPr>
            </w:pPr>
            <w:r>
              <w:rPr>
                <w:rFonts w:hint="default" w:ascii="Times New Roman" w:hAnsi="Times New Roman" w:eastAsia="Times New Roman" w:cs="Times New Roman"/>
                <w:b/>
                <w:sz w:val="26"/>
                <w:szCs w:val="26"/>
                <w:rtl w:val="0"/>
              </w:rPr>
              <w:t>Mục đích</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Times New Roman" w:cs="Times New Roman"/>
                <w:b/>
                <w:sz w:val="26"/>
                <w:szCs w:val="26"/>
              </w:rPr>
            </w:pPr>
            <w:r>
              <w:rPr>
                <w:rFonts w:hint="default" w:ascii="Times New Roman" w:hAnsi="Times New Roman" w:eastAsia="Times New Roman" w:cs="Times New Roman"/>
                <w:b/>
                <w:sz w:val="26"/>
                <w:szCs w:val="26"/>
                <w:rtl w:val="0"/>
              </w:rPr>
              <w:t>Tên file, thứ tự dòng khai báo</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Times New Roman" w:cs="Times New Roman"/>
                <w:b/>
                <w:sz w:val="26"/>
                <w:szCs w:val="26"/>
              </w:rPr>
            </w:pPr>
            <w:r>
              <w:rPr>
                <w:rFonts w:hint="default" w:ascii="Times New Roman" w:hAnsi="Times New Roman" w:eastAsia="Times New Roman" w:cs="Times New Roman"/>
                <w:b/>
                <w:sz w:val="26"/>
                <w:szCs w:val="26"/>
                <w:rtl w:val="0"/>
              </w:rPr>
              <w:t>SV thực hiện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27" w:type="dxa"/>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1</w:t>
            </w:r>
          </w:p>
        </w:tc>
        <w:tc>
          <w:tcPr>
            <w:tcW w:w="1768" w:type="dxa"/>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public string namefolder { get; set; }</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Tạo thuộc tính namefolder trong tbFolders</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Arial" w:cs="Times New Roman"/>
                <w:sz w:val="26"/>
                <w:szCs w:val="26"/>
                <w:highlight w:val="white"/>
                <w:rtl w:val="0"/>
              </w:rPr>
              <w:t>Models</w:t>
            </w:r>
            <w:r>
              <w:rPr>
                <w:rFonts w:hint="default" w:ascii="Times New Roman" w:hAnsi="Times New Roman" w:eastAsia="Times New Roman" w:cs="Times New Roman"/>
                <w:sz w:val="26"/>
                <w:szCs w:val="26"/>
                <w:rtl w:val="0"/>
              </w:rPr>
              <w:t>/</w:t>
            </w:r>
            <w:r>
              <w:rPr>
                <w:rFonts w:hint="default" w:ascii="Times New Roman" w:hAnsi="Times New Roman" w:eastAsia="Arial" w:cs="Times New Roman"/>
                <w:sz w:val="26"/>
                <w:szCs w:val="26"/>
                <w:highlight w:val="white"/>
                <w:rtl w:val="0"/>
              </w:rPr>
              <w:t>ClassFolder</w:t>
            </w:r>
            <w:r>
              <w:rPr>
                <w:rFonts w:hint="default" w:ascii="Times New Roman" w:hAnsi="Times New Roman" w:eastAsia="Times New Roman" w:cs="Times New Roman"/>
                <w:sz w:val="26"/>
                <w:szCs w:val="26"/>
                <w:rtl w:val="0"/>
              </w:rPr>
              <w:t>.cs</w:t>
            </w:r>
          </w:p>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(17)</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Huy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27" w:type="dxa"/>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2</w:t>
            </w:r>
          </w:p>
        </w:tc>
        <w:tc>
          <w:tcPr>
            <w:tcW w:w="1768" w:type="dxa"/>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public ICollection&lt;ClassFile&gt; listfile { get; set; }</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danh sách các file thuộc folder.</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Arial" w:cs="Times New Roman"/>
                <w:sz w:val="26"/>
                <w:szCs w:val="26"/>
                <w:highlight w:val="white"/>
                <w:rtl w:val="0"/>
              </w:rPr>
              <w:t>Models</w:t>
            </w:r>
            <w:r>
              <w:rPr>
                <w:rFonts w:hint="default" w:ascii="Times New Roman" w:hAnsi="Times New Roman" w:eastAsia="Times New Roman" w:cs="Times New Roman"/>
                <w:sz w:val="26"/>
                <w:szCs w:val="26"/>
                <w:rtl w:val="0"/>
              </w:rPr>
              <w:t>/</w:t>
            </w:r>
            <w:r>
              <w:rPr>
                <w:rFonts w:hint="default" w:ascii="Times New Roman" w:hAnsi="Times New Roman" w:eastAsia="Arial" w:cs="Times New Roman"/>
                <w:sz w:val="26"/>
                <w:szCs w:val="26"/>
                <w:highlight w:val="white"/>
                <w:rtl w:val="0"/>
              </w:rPr>
              <w:t>ClassFolder</w:t>
            </w:r>
            <w:r>
              <w:rPr>
                <w:rFonts w:hint="default" w:ascii="Times New Roman" w:hAnsi="Times New Roman" w:eastAsia="Times New Roman" w:cs="Times New Roman"/>
                <w:sz w:val="26"/>
                <w:szCs w:val="26"/>
                <w:rtl w:val="0"/>
              </w:rPr>
              <w:t>.cs</w:t>
            </w:r>
          </w:p>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(18)</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Hùng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27" w:type="dxa"/>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3</w:t>
            </w:r>
          </w:p>
        </w:tc>
        <w:tc>
          <w:tcPr>
            <w:tcW w:w="1768" w:type="dxa"/>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public ClassFolder()</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Khởi tạo đối tượng thuộc ClassFolder dạng Hashset</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Arial" w:cs="Times New Roman"/>
                <w:sz w:val="26"/>
                <w:szCs w:val="26"/>
                <w:highlight w:val="white"/>
                <w:rtl w:val="0"/>
              </w:rPr>
              <w:t>Models</w:t>
            </w:r>
            <w:r>
              <w:rPr>
                <w:rFonts w:hint="default" w:ascii="Times New Roman" w:hAnsi="Times New Roman" w:eastAsia="Times New Roman" w:cs="Times New Roman"/>
                <w:sz w:val="26"/>
                <w:szCs w:val="26"/>
                <w:rtl w:val="0"/>
              </w:rPr>
              <w:t>/</w:t>
            </w:r>
            <w:r>
              <w:rPr>
                <w:rFonts w:hint="default" w:ascii="Times New Roman" w:hAnsi="Times New Roman" w:eastAsia="Arial" w:cs="Times New Roman"/>
                <w:sz w:val="26"/>
                <w:szCs w:val="26"/>
                <w:highlight w:val="white"/>
                <w:rtl w:val="0"/>
              </w:rPr>
              <w:t>ClassFolder</w:t>
            </w:r>
            <w:r>
              <w:rPr>
                <w:rFonts w:hint="default" w:ascii="Times New Roman" w:hAnsi="Times New Roman" w:eastAsia="Times New Roman" w:cs="Times New Roman"/>
                <w:sz w:val="26"/>
                <w:szCs w:val="26"/>
                <w:rtl w:val="0"/>
              </w:rPr>
              <w:t>.cs</w:t>
            </w:r>
          </w:p>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(19)</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Hùng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27" w:type="dxa"/>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4</w:t>
            </w:r>
          </w:p>
        </w:tc>
        <w:tc>
          <w:tcPr>
            <w:tcW w:w="1768" w:type="dxa"/>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Arial" w:cs="Times New Roman"/>
                <w:sz w:val="26"/>
                <w:szCs w:val="26"/>
              </w:rPr>
            </w:pPr>
            <w:r>
              <w:rPr>
                <w:rFonts w:hint="default" w:ascii="Times New Roman" w:hAnsi="Times New Roman" w:eastAsia="Arial" w:cs="Times New Roman"/>
                <w:sz w:val="26"/>
                <w:szCs w:val="26"/>
                <w:rtl w:val="0"/>
              </w:rPr>
              <w:t>public override string ToString()</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Hiển thị tên file khi gọi ClassFolder</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Arial" w:cs="Times New Roman"/>
                <w:sz w:val="26"/>
                <w:szCs w:val="26"/>
                <w:highlight w:val="white"/>
                <w:rtl w:val="0"/>
              </w:rPr>
              <w:t>Models</w:t>
            </w:r>
            <w:r>
              <w:rPr>
                <w:rFonts w:hint="default" w:ascii="Times New Roman" w:hAnsi="Times New Roman" w:eastAsia="Times New Roman" w:cs="Times New Roman"/>
                <w:sz w:val="26"/>
                <w:szCs w:val="26"/>
                <w:rtl w:val="0"/>
              </w:rPr>
              <w:t>/</w:t>
            </w:r>
            <w:r>
              <w:rPr>
                <w:rFonts w:hint="default" w:ascii="Times New Roman" w:hAnsi="Times New Roman" w:eastAsia="Arial" w:cs="Times New Roman"/>
                <w:sz w:val="26"/>
                <w:szCs w:val="26"/>
                <w:highlight w:val="white"/>
                <w:rtl w:val="0"/>
              </w:rPr>
              <w:t>ClassFolder</w:t>
            </w:r>
            <w:r>
              <w:rPr>
                <w:rFonts w:hint="default" w:ascii="Times New Roman" w:hAnsi="Times New Roman" w:eastAsia="Times New Roman" w:cs="Times New Roman"/>
                <w:sz w:val="26"/>
                <w:szCs w:val="26"/>
                <w:rtl w:val="0"/>
              </w:rPr>
              <w:t>.cs</w:t>
            </w:r>
          </w:p>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(23)</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Hùng</w:t>
            </w:r>
          </w:p>
        </w:tc>
      </w:tr>
    </w:tbl>
    <w:p>
      <w:pPr>
        <w:pStyle w:val="8"/>
        <w:pageBreakBefore w:val="0"/>
        <w:kinsoku/>
        <w:wordWrap/>
        <w:overflowPunct/>
        <w:topLinePunct w:val="0"/>
        <w:autoSpaceDE/>
        <w:autoSpaceDN/>
        <w:bidi w:val="0"/>
        <w:adjustRightInd/>
        <w:snapToGrid/>
        <w:spacing w:before="120" w:after="120" w:line="360" w:lineRule="auto"/>
        <w:textAlignment w:val="auto"/>
        <w:rPr>
          <w:rFonts w:hint="default"/>
          <w:rtl w:val="0"/>
        </w:rPr>
      </w:pPr>
      <w:bookmarkStart w:id="52" w:name="_Toc30505"/>
    </w:p>
    <w:p>
      <w:pPr>
        <w:pStyle w:val="8"/>
        <w:pageBreakBefore w:val="0"/>
        <w:kinsoku/>
        <w:wordWrap/>
        <w:overflowPunct/>
        <w:topLinePunct w:val="0"/>
        <w:autoSpaceDE/>
        <w:autoSpaceDN/>
        <w:bidi w:val="0"/>
        <w:adjustRightInd/>
        <w:snapToGrid/>
        <w:spacing w:before="120" w:after="120" w:line="360" w:lineRule="auto"/>
        <w:textAlignment w:val="auto"/>
        <w:rPr>
          <w:rFonts w:hint="default" w:ascii="Times New Roman" w:hAnsi="Times New Roman" w:eastAsia="Times New Roman" w:cs="Times New Roman"/>
          <w:b/>
          <w:sz w:val="26"/>
          <w:szCs w:val="26"/>
        </w:rPr>
      </w:pPr>
      <w:r>
        <w:rPr>
          <w:rFonts w:hint="default"/>
          <w:rtl w:val="0"/>
        </w:rPr>
        <w:t>Bảng 11. Các phương thức trong lớp ClassFile</w:t>
      </w:r>
      <w:bookmarkEnd w:id="52"/>
    </w:p>
    <w:tbl>
      <w:tblPr>
        <w:tblStyle w:val="33"/>
        <w:tblW w:w="9303"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800"/>
        <w:gridCol w:w="1465"/>
        <w:gridCol w:w="2460"/>
        <w:gridCol w:w="2460"/>
        <w:gridCol w:w="211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00" w:type="dxa"/>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b/>
                <w:sz w:val="26"/>
                <w:szCs w:val="26"/>
              </w:rPr>
            </w:pPr>
            <w:r>
              <w:rPr>
                <w:rFonts w:hint="default" w:ascii="Times New Roman" w:hAnsi="Times New Roman" w:eastAsia="Times New Roman" w:cs="Times New Roman"/>
                <w:b/>
                <w:sz w:val="26"/>
                <w:szCs w:val="26"/>
                <w:rtl w:val="0"/>
              </w:rPr>
              <w:t>STT</w:t>
            </w:r>
          </w:p>
        </w:tc>
        <w:tc>
          <w:tcPr>
            <w:tcW w:w="1465" w:type="dxa"/>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b/>
                <w:sz w:val="26"/>
                <w:szCs w:val="26"/>
              </w:rPr>
            </w:pPr>
            <w:r>
              <w:rPr>
                <w:rFonts w:hint="default" w:ascii="Times New Roman" w:hAnsi="Times New Roman" w:eastAsia="Times New Roman" w:cs="Times New Roman"/>
                <w:b/>
                <w:sz w:val="26"/>
                <w:szCs w:val="26"/>
                <w:rtl w:val="0"/>
              </w:rPr>
              <w:t>Tên phương thức</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b/>
                <w:sz w:val="26"/>
                <w:szCs w:val="26"/>
              </w:rPr>
            </w:pPr>
            <w:r>
              <w:rPr>
                <w:rFonts w:hint="default" w:ascii="Times New Roman" w:hAnsi="Times New Roman" w:eastAsia="Times New Roman" w:cs="Times New Roman"/>
                <w:b/>
                <w:sz w:val="26"/>
                <w:szCs w:val="26"/>
                <w:rtl w:val="0"/>
              </w:rPr>
              <w:t>Mục đích</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b/>
                <w:sz w:val="26"/>
                <w:szCs w:val="26"/>
              </w:rPr>
            </w:pPr>
            <w:r>
              <w:rPr>
                <w:rFonts w:hint="default" w:ascii="Times New Roman" w:hAnsi="Times New Roman" w:eastAsia="Times New Roman" w:cs="Times New Roman"/>
                <w:b/>
                <w:sz w:val="26"/>
                <w:szCs w:val="26"/>
                <w:rtl w:val="0"/>
              </w:rPr>
              <w:t>Tên file, thứ tự dòng khai báo</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b/>
                <w:sz w:val="26"/>
                <w:szCs w:val="26"/>
              </w:rPr>
            </w:pPr>
            <w:r>
              <w:rPr>
                <w:rFonts w:hint="default" w:ascii="Times New Roman" w:hAnsi="Times New Roman" w:eastAsia="Times New Roman" w:cs="Times New Roman"/>
                <w:b/>
                <w:sz w:val="26"/>
                <w:szCs w:val="26"/>
                <w:rtl w:val="0"/>
              </w:rPr>
              <w:t>SV thực hiện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00" w:type="dxa"/>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1</w:t>
            </w:r>
          </w:p>
        </w:tc>
        <w:tc>
          <w:tcPr>
            <w:tcW w:w="1465" w:type="dxa"/>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public int ID { get; set; }</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Thuộc tính ID cho file, phân biệt các file với nhau</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Arial" w:cs="Times New Roman"/>
                <w:sz w:val="26"/>
                <w:szCs w:val="26"/>
                <w:highlight w:val="white"/>
                <w:rtl w:val="0"/>
              </w:rPr>
              <w:t>Models</w:t>
            </w:r>
            <w:r>
              <w:rPr>
                <w:rFonts w:hint="default" w:ascii="Times New Roman" w:hAnsi="Times New Roman" w:eastAsia="Times New Roman" w:cs="Times New Roman"/>
                <w:sz w:val="26"/>
                <w:szCs w:val="26"/>
                <w:rtl w:val="0"/>
              </w:rPr>
              <w:t>/</w:t>
            </w:r>
            <w:r>
              <w:rPr>
                <w:rFonts w:hint="default" w:ascii="Times New Roman" w:hAnsi="Times New Roman" w:eastAsia="Arial" w:cs="Times New Roman"/>
                <w:sz w:val="26"/>
                <w:szCs w:val="26"/>
                <w:highlight w:val="white"/>
                <w:rtl w:val="0"/>
              </w:rPr>
              <w:t>ClassFile</w:t>
            </w:r>
            <w:r>
              <w:rPr>
                <w:rFonts w:hint="default" w:ascii="Times New Roman" w:hAnsi="Times New Roman" w:eastAsia="Times New Roman" w:cs="Times New Roman"/>
                <w:sz w:val="26"/>
                <w:szCs w:val="26"/>
                <w:rtl w:val="0"/>
              </w:rPr>
              <w:t>.cs</w:t>
            </w:r>
          </w:p>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(16)</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Huy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00" w:type="dxa"/>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2</w:t>
            </w:r>
          </w:p>
        </w:tc>
        <w:tc>
          <w:tcPr>
            <w:tcW w:w="1465" w:type="dxa"/>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public string namefile { get; set; }</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Thuộc tính namefile cho file, tên file</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Arial" w:cs="Times New Roman"/>
                <w:sz w:val="26"/>
                <w:szCs w:val="26"/>
                <w:highlight w:val="white"/>
                <w:rtl w:val="0"/>
              </w:rPr>
              <w:t>Models</w:t>
            </w:r>
            <w:r>
              <w:rPr>
                <w:rFonts w:hint="default" w:ascii="Times New Roman" w:hAnsi="Times New Roman" w:eastAsia="Times New Roman" w:cs="Times New Roman"/>
                <w:sz w:val="26"/>
                <w:szCs w:val="26"/>
                <w:rtl w:val="0"/>
              </w:rPr>
              <w:t>/</w:t>
            </w:r>
            <w:r>
              <w:rPr>
                <w:rFonts w:hint="default" w:ascii="Times New Roman" w:hAnsi="Times New Roman" w:eastAsia="Arial" w:cs="Times New Roman"/>
                <w:sz w:val="26"/>
                <w:szCs w:val="26"/>
                <w:highlight w:val="white"/>
                <w:rtl w:val="0"/>
              </w:rPr>
              <w:t>ClassFile</w:t>
            </w:r>
            <w:r>
              <w:rPr>
                <w:rFonts w:hint="default" w:ascii="Times New Roman" w:hAnsi="Times New Roman" w:eastAsia="Times New Roman" w:cs="Times New Roman"/>
                <w:sz w:val="26"/>
                <w:szCs w:val="26"/>
                <w:rtl w:val="0"/>
              </w:rPr>
              <w:t>.cs</w:t>
            </w:r>
          </w:p>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(17)</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Huy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00" w:type="dxa"/>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3</w:t>
            </w:r>
          </w:p>
        </w:tc>
        <w:tc>
          <w:tcPr>
            <w:tcW w:w="1465" w:type="dxa"/>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public string path { get; set; }</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Thuộc tính path cho file, đường dẫn trong thư mục máy tính</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Arial" w:cs="Times New Roman"/>
                <w:sz w:val="26"/>
                <w:szCs w:val="26"/>
                <w:highlight w:val="white"/>
                <w:rtl w:val="0"/>
              </w:rPr>
              <w:t>Models</w:t>
            </w:r>
            <w:r>
              <w:rPr>
                <w:rFonts w:hint="default" w:ascii="Times New Roman" w:hAnsi="Times New Roman" w:eastAsia="Times New Roman" w:cs="Times New Roman"/>
                <w:sz w:val="26"/>
                <w:szCs w:val="26"/>
                <w:rtl w:val="0"/>
              </w:rPr>
              <w:t>/</w:t>
            </w:r>
            <w:r>
              <w:rPr>
                <w:rFonts w:hint="default" w:ascii="Times New Roman" w:hAnsi="Times New Roman" w:eastAsia="Arial" w:cs="Times New Roman"/>
                <w:sz w:val="26"/>
                <w:szCs w:val="26"/>
                <w:highlight w:val="white"/>
                <w:rtl w:val="0"/>
              </w:rPr>
              <w:t>ClassFile</w:t>
            </w:r>
            <w:r>
              <w:rPr>
                <w:rFonts w:hint="default" w:ascii="Times New Roman" w:hAnsi="Times New Roman" w:eastAsia="Times New Roman" w:cs="Times New Roman"/>
                <w:sz w:val="26"/>
                <w:szCs w:val="26"/>
                <w:rtl w:val="0"/>
              </w:rPr>
              <w:t>.cs</w:t>
            </w:r>
          </w:p>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(18)</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Huy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00" w:type="dxa"/>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4</w:t>
            </w:r>
          </w:p>
        </w:tc>
        <w:tc>
          <w:tcPr>
            <w:tcW w:w="1465" w:type="dxa"/>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Arial" w:cs="Times New Roman"/>
                <w:sz w:val="26"/>
                <w:szCs w:val="26"/>
              </w:rPr>
            </w:pPr>
            <w:r>
              <w:rPr>
                <w:rFonts w:hint="default" w:ascii="Times New Roman" w:hAnsi="Times New Roman" w:eastAsia="Arial" w:cs="Times New Roman"/>
                <w:sz w:val="26"/>
                <w:szCs w:val="26"/>
                <w:rtl w:val="0"/>
              </w:rPr>
              <w:t>public string size { get; set; }</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 xml:space="preserve">Thuộc tính path cho file, kích thước file, ( đơn vị KB) </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Arial" w:cs="Times New Roman"/>
                <w:sz w:val="26"/>
                <w:szCs w:val="26"/>
                <w:highlight w:val="white"/>
                <w:rtl w:val="0"/>
              </w:rPr>
              <w:t>Models</w:t>
            </w:r>
            <w:r>
              <w:rPr>
                <w:rFonts w:hint="default" w:ascii="Times New Roman" w:hAnsi="Times New Roman" w:eastAsia="Times New Roman" w:cs="Times New Roman"/>
                <w:sz w:val="26"/>
                <w:szCs w:val="26"/>
                <w:rtl w:val="0"/>
              </w:rPr>
              <w:t>/</w:t>
            </w:r>
            <w:r>
              <w:rPr>
                <w:rFonts w:hint="default" w:ascii="Times New Roman" w:hAnsi="Times New Roman" w:eastAsia="Arial" w:cs="Times New Roman"/>
                <w:sz w:val="26"/>
                <w:szCs w:val="26"/>
                <w:highlight w:val="white"/>
                <w:rtl w:val="0"/>
              </w:rPr>
              <w:t>ClassFile</w:t>
            </w:r>
            <w:r>
              <w:rPr>
                <w:rFonts w:hint="default" w:ascii="Times New Roman" w:hAnsi="Times New Roman" w:eastAsia="Times New Roman" w:cs="Times New Roman"/>
                <w:sz w:val="26"/>
                <w:szCs w:val="26"/>
                <w:rtl w:val="0"/>
              </w:rPr>
              <w:t>.cs</w:t>
            </w:r>
          </w:p>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(19)</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Huy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00" w:type="dxa"/>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5</w:t>
            </w:r>
          </w:p>
        </w:tc>
        <w:tc>
          <w:tcPr>
            <w:tcW w:w="1465" w:type="dxa"/>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Arial" w:cs="Times New Roman"/>
                <w:sz w:val="26"/>
                <w:szCs w:val="26"/>
              </w:rPr>
            </w:pPr>
            <w:r>
              <w:rPr>
                <w:rFonts w:hint="default" w:ascii="Times New Roman" w:hAnsi="Times New Roman" w:eastAsia="Arial" w:cs="Times New Roman"/>
                <w:sz w:val="26"/>
                <w:szCs w:val="26"/>
                <w:rtl w:val="0"/>
              </w:rPr>
              <w:t>public string note { get; set; }</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Thuộc tính path cho file, ghi chú từng file</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Arial" w:cs="Times New Roman"/>
                <w:sz w:val="26"/>
                <w:szCs w:val="26"/>
                <w:highlight w:val="white"/>
                <w:rtl w:val="0"/>
              </w:rPr>
              <w:t>Models</w:t>
            </w:r>
            <w:r>
              <w:rPr>
                <w:rFonts w:hint="default" w:ascii="Times New Roman" w:hAnsi="Times New Roman" w:eastAsia="Times New Roman" w:cs="Times New Roman"/>
                <w:sz w:val="26"/>
                <w:szCs w:val="26"/>
                <w:rtl w:val="0"/>
              </w:rPr>
              <w:t>/</w:t>
            </w:r>
            <w:r>
              <w:rPr>
                <w:rFonts w:hint="default" w:ascii="Times New Roman" w:hAnsi="Times New Roman" w:eastAsia="Arial" w:cs="Times New Roman"/>
                <w:sz w:val="26"/>
                <w:szCs w:val="26"/>
                <w:highlight w:val="white"/>
                <w:rtl w:val="0"/>
              </w:rPr>
              <w:t>ClassFile</w:t>
            </w:r>
            <w:r>
              <w:rPr>
                <w:rFonts w:hint="default" w:ascii="Times New Roman" w:hAnsi="Times New Roman" w:eastAsia="Times New Roman" w:cs="Times New Roman"/>
                <w:sz w:val="26"/>
                <w:szCs w:val="26"/>
                <w:rtl w:val="0"/>
              </w:rPr>
              <w:t>.cs</w:t>
            </w:r>
          </w:p>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(20)</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Huy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00" w:type="dxa"/>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6</w:t>
            </w:r>
          </w:p>
        </w:tc>
        <w:tc>
          <w:tcPr>
            <w:tcW w:w="1465" w:type="dxa"/>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Arial" w:cs="Times New Roman"/>
                <w:sz w:val="26"/>
                <w:szCs w:val="26"/>
              </w:rPr>
            </w:pPr>
            <w:r>
              <w:rPr>
                <w:rFonts w:hint="default" w:ascii="Times New Roman" w:hAnsi="Times New Roman" w:eastAsia="Arial" w:cs="Times New Roman"/>
                <w:sz w:val="26"/>
                <w:szCs w:val="26"/>
                <w:rtl w:val="0"/>
              </w:rPr>
              <w:t>public int linkedfilein { get; set; }</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Lưu đường dẫn file  trước liên kết với file hiện tại.</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Arial" w:cs="Times New Roman"/>
                <w:sz w:val="26"/>
                <w:szCs w:val="26"/>
                <w:highlight w:val="white"/>
                <w:rtl w:val="0"/>
              </w:rPr>
              <w:t>Models</w:t>
            </w:r>
            <w:r>
              <w:rPr>
                <w:rFonts w:hint="default" w:ascii="Times New Roman" w:hAnsi="Times New Roman" w:eastAsia="Times New Roman" w:cs="Times New Roman"/>
                <w:sz w:val="26"/>
                <w:szCs w:val="26"/>
                <w:rtl w:val="0"/>
              </w:rPr>
              <w:t>/</w:t>
            </w:r>
            <w:r>
              <w:rPr>
                <w:rFonts w:hint="default" w:ascii="Times New Roman" w:hAnsi="Times New Roman" w:eastAsia="Arial" w:cs="Times New Roman"/>
                <w:sz w:val="26"/>
                <w:szCs w:val="26"/>
                <w:highlight w:val="white"/>
                <w:rtl w:val="0"/>
              </w:rPr>
              <w:t>ClassFile</w:t>
            </w:r>
            <w:r>
              <w:rPr>
                <w:rFonts w:hint="default" w:ascii="Times New Roman" w:hAnsi="Times New Roman" w:eastAsia="Times New Roman" w:cs="Times New Roman"/>
                <w:sz w:val="26"/>
                <w:szCs w:val="26"/>
                <w:rtl w:val="0"/>
              </w:rPr>
              <w:t>.cs</w:t>
            </w:r>
          </w:p>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(21)</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Huy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00" w:type="dxa"/>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7</w:t>
            </w:r>
          </w:p>
        </w:tc>
        <w:tc>
          <w:tcPr>
            <w:tcW w:w="1465" w:type="dxa"/>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Arial" w:cs="Times New Roman"/>
                <w:sz w:val="26"/>
                <w:szCs w:val="26"/>
              </w:rPr>
            </w:pPr>
            <w:r>
              <w:rPr>
                <w:rFonts w:hint="default" w:ascii="Times New Roman" w:hAnsi="Times New Roman" w:eastAsia="Arial" w:cs="Times New Roman"/>
                <w:sz w:val="26"/>
                <w:szCs w:val="26"/>
                <w:rtl w:val="0"/>
              </w:rPr>
              <w:t>public int linkedfileout { get; set; }</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Lưu đường dẫn file sau liên kết với file hiện tại.</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Arial" w:cs="Times New Roman"/>
                <w:sz w:val="26"/>
                <w:szCs w:val="26"/>
                <w:highlight w:val="white"/>
                <w:rtl w:val="0"/>
              </w:rPr>
              <w:t>Models</w:t>
            </w:r>
            <w:r>
              <w:rPr>
                <w:rFonts w:hint="default" w:ascii="Times New Roman" w:hAnsi="Times New Roman" w:eastAsia="Times New Roman" w:cs="Times New Roman"/>
                <w:sz w:val="26"/>
                <w:szCs w:val="26"/>
                <w:rtl w:val="0"/>
              </w:rPr>
              <w:t>/</w:t>
            </w:r>
            <w:r>
              <w:rPr>
                <w:rFonts w:hint="default" w:ascii="Times New Roman" w:hAnsi="Times New Roman" w:eastAsia="Arial" w:cs="Times New Roman"/>
                <w:sz w:val="26"/>
                <w:szCs w:val="26"/>
                <w:highlight w:val="white"/>
                <w:rtl w:val="0"/>
              </w:rPr>
              <w:t>ClassFile</w:t>
            </w:r>
            <w:r>
              <w:rPr>
                <w:rFonts w:hint="default" w:ascii="Times New Roman" w:hAnsi="Times New Roman" w:eastAsia="Times New Roman" w:cs="Times New Roman"/>
                <w:sz w:val="26"/>
                <w:szCs w:val="26"/>
                <w:rtl w:val="0"/>
              </w:rPr>
              <w:t>.cs</w:t>
            </w:r>
          </w:p>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Arial" w:cs="Times New Roman"/>
                <w:sz w:val="26"/>
                <w:szCs w:val="26"/>
                <w:highlight w:val="white"/>
              </w:rPr>
            </w:pPr>
            <w:r>
              <w:rPr>
                <w:rFonts w:hint="default" w:ascii="Times New Roman" w:hAnsi="Times New Roman" w:eastAsia="Times New Roman" w:cs="Times New Roman"/>
                <w:sz w:val="26"/>
                <w:szCs w:val="26"/>
                <w:rtl w:val="0"/>
              </w:rPr>
              <w:t>(22)</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Huy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00" w:type="dxa"/>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8</w:t>
            </w:r>
          </w:p>
        </w:tc>
        <w:tc>
          <w:tcPr>
            <w:tcW w:w="1465" w:type="dxa"/>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Arial" w:cs="Times New Roman"/>
                <w:sz w:val="26"/>
                <w:szCs w:val="26"/>
              </w:rPr>
            </w:pPr>
            <w:r>
              <w:rPr>
                <w:rFonts w:hint="default" w:ascii="Times New Roman" w:hAnsi="Times New Roman" w:eastAsia="Arial" w:cs="Times New Roman"/>
                <w:sz w:val="26"/>
                <w:szCs w:val="26"/>
                <w:rtl w:val="0"/>
              </w:rPr>
              <w:t>public virtual ICollection&lt;ClassFolder&gt; folder { get; set; }</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Danh sách tên folder chứa file hiện tại.</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Arial" w:cs="Times New Roman"/>
                <w:sz w:val="26"/>
                <w:szCs w:val="26"/>
                <w:highlight w:val="white"/>
                <w:rtl w:val="0"/>
              </w:rPr>
              <w:t>Models</w:t>
            </w:r>
            <w:r>
              <w:rPr>
                <w:rFonts w:hint="default" w:ascii="Times New Roman" w:hAnsi="Times New Roman" w:eastAsia="Times New Roman" w:cs="Times New Roman"/>
                <w:sz w:val="26"/>
                <w:szCs w:val="26"/>
                <w:rtl w:val="0"/>
              </w:rPr>
              <w:t>/</w:t>
            </w:r>
            <w:r>
              <w:rPr>
                <w:rFonts w:hint="default" w:ascii="Times New Roman" w:hAnsi="Times New Roman" w:eastAsia="Arial" w:cs="Times New Roman"/>
                <w:sz w:val="26"/>
                <w:szCs w:val="26"/>
                <w:highlight w:val="white"/>
                <w:rtl w:val="0"/>
              </w:rPr>
              <w:t>ClassFile</w:t>
            </w:r>
            <w:r>
              <w:rPr>
                <w:rFonts w:hint="default" w:ascii="Times New Roman" w:hAnsi="Times New Roman" w:eastAsia="Times New Roman" w:cs="Times New Roman"/>
                <w:sz w:val="26"/>
                <w:szCs w:val="26"/>
                <w:rtl w:val="0"/>
              </w:rPr>
              <w:t>.cs</w:t>
            </w:r>
          </w:p>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(23)</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Hùng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00" w:type="dxa"/>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9</w:t>
            </w:r>
          </w:p>
        </w:tc>
        <w:tc>
          <w:tcPr>
            <w:tcW w:w="1465" w:type="dxa"/>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Arial" w:cs="Times New Roman"/>
                <w:sz w:val="26"/>
                <w:szCs w:val="26"/>
              </w:rPr>
            </w:pPr>
            <w:r>
              <w:rPr>
                <w:rFonts w:hint="default" w:ascii="Times New Roman" w:hAnsi="Times New Roman" w:eastAsia="Arial" w:cs="Times New Roman"/>
                <w:sz w:val="26"/>
                <w:szCs w:val="26"/>
                <w:rtl w:val="0"/>
              </w:rPr>
              <w:t>public ClassFile()</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Khởi tạo đối tượng thuộc ClassFile dạng Hashset</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Arial" w:cs="Times New Roman"/>
                <w:sz w:val="26"/>
                <w:szCs w:val="26"/>
                <w:highlight w:val="white"/>
                <w:rtl w:val="0"/>
              </w:rPr>
              <w:t>Models</w:t>
            </w:r>
            <w:r>
              <w:rPr>
                <w:rFonts w:hint="default" w:ascii="Times New Roman" w:hAnsi="Times New Roman" w:eastAsia="Times New Roman" w:cs="Times New Roman"/>
                <w:sz w:val="26"/>
                <w:szCs w:val="26"/>
                <w:rtl w:val="0"/>
              </w:rPr>
              <w:t>/</w:t>
            </w:r>
            <w:r>
              <w:rPr>
                <w:rFonts w:hint="default" w:ascii="Times New Roman" w:hAnsi="Times New Roman" w:eastAsia="Arial" w:cs="Times New Roman"/>
                <w:sz w:val="26"/>
                <w:szCs w:val="26"/>
                <w:highlight w:val="white"/>
                <w:rtl w:val="0"/>
              </w:rPr>
              <w:t>ClassFile</w:t>
            </w:r>
            <w:r>
              <w:rPr>
                <w:rFonts w:hint="default" w:ascii="Times New Roman" w:hAnsi="Times New Roman" w:eastAsia="Times New Roman" w:cs="Times New Roman"/>
                <w:sz w:val="26"/>
                <w:szCs w:val="26"/>
                <w:rtl w:val="0"/>
              </w:rPr>
              <w:t>.cs</w:t>
            </w:r>
          </w:p>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(24)</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Hùng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00" w:type="dxa"/>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10</w:t>
            </w:r>
          </w:p>
        </w:tc>
        <w:tc>
          <w:tcPr>
            <w:tcW w:w="1465" w:type="dxa"/>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Arial" w:cs="Times New Roman"/>
                <w:sz w:val="26"/>
                <w:szCs w:val="26"/>
              </w:rPr>
            </w:pPr>
            <w:r>
              <w:rPr>
                <w:rFonts w:hint="default" w:ascii="Times New Roman" w:hAnsi="Times New Roman" w:eastAsia="Arial" w:cs="Times New Roman"/>
                <w:sz w:val="26"/>
                <w:szCs w:val="26"/>
                <w:rtl w:val="0"/>
              </w:rPr>
              <w:t>public override string ToString()</w:t>
            </w:r>
          </w:p>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Arial" w:cs="Times New Roman"/>
                <w:sz w:val="26"/>
                <w:szCs w:val="26"/>
              </w:rPr>
            </w:pPr>
            <w:r>
              <w:rPr>
                <w:rFonts w:hint="default" w:ascii="Times New Roman" w:hAnsi="Times New Roman" w:eastAsia="Arial" w:cs="Times New Roman"/>
                <w:sz w:val="26"/>
                <w:szCs w:val="26"/>
                <w:rtl w:val="0"/>
              </w:rPr>
              <w:t>Intput:</w:t>
            </w:r>
          </w:p>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Arial" w:cs="Times New Roman"/>
                <w:sz w:val="26"/>
                <w:szCs w:val="26"/>
              </w:rPr>
            </w:pP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Hiển thị tên file khi gọi ClassFile</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Arial" w:cs="Times New Roman"/>
                <w:sz w:val="26"/>
                <w:szCs w:val="26"/>
                <w:highlight w:val="white"/>
                <w:rtl w:val="0"/>
              </w:rPr>
              <w:t>Models</w:t>
            </w:r>
            <w:r>
              <w:rPr>
                <w:rFonts w:hint="default" w:ascii="Times New Roman" w:hAnsi="Times New Roman" w:eastAsia="Times New Roman" w:cs="Times New Roman"/>
                <w:sz w:val="26"/>
                <w:szCs w:val="26"/>
                <w:rtl w:val="0"/>
              </w:rPr>
              <w:t>/</w:t>
            </w:r>
            <w:r>
              <w:rPr>
                <w:rFonts w:hint="default" w:ascii="Times New Roman" w:hAnsi="Times New Roman" w:eastAsia="Arial" w:cs="Times New Roman"/>
                <w:sz w:val="26"/>
                <w:szCs w:val="26"/>
                <w:highlight w:val="white"/>
                <w:rtl w:val="0"/>
              </w:rPr>
              <w:t>ClassFile</w:t>
            </w:r>
            <w:r>
              <w:rPr>
                <w:rFonts w:hint="default" w:ascii="Times New Roman" w:hAnsi="Times New Roman" w:eastAsia="Times New Roman" w:cs="Times New Roman"/>
                <w:sz w:val="26"/>
                <w:szCs w:val="26"/>
                <w:rtl w:val="0"/>
              </w:rPr>
              <w:t>.cs</w:t>
            </w:r>
          </w:p>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(28)</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Hùng</w:t>
            </w:r>
          </w:p>
        </w:tc>
      </w:tr>
    </w:tbl>
    <w:p>
      <w:pPr>
        <w:keepNext w:val="0"/>
        <w:keepLines w:val="0"/>
        <w:pageBreakBefore w:val="0"/>
        <w:kinsoku/>
        <w:wordWrap/>
        <w:overflowPunct/>
        <w:topLinePunct w:val="0"/>
        <w:autoSpaceDE/>
        <w:autoSpaceDN/>
        <w:bidi w:val="0"/>
        <w:adjustRightInd/>
        <w:snapToGrid/>
        <w:spacing w:before="120" w:after="120" w:line="360" w:lineRule="auto"/>
        <w:ind w:left="720" w:firstLine="0"/>
        <w:jc w:val="both"/>
        <w:textAlignment w:val="auto"/>
        <w:rPr>
          <w:rFonts w:hint="default" w:ascii="Times New Roman" w:hAnsi="Times New Roman" w:eastAsia="Arial" w:cs="Times New Roman"/>
          <w:b/>
          <w:sz w:val="26"/>
          <w:szCs w:val="26"/>
          <w:highlight w:val="white"/>
        </w:rPr>
      </w:pPr>
    </w:p>
    <w:p>
      <w:pPr>
        <w:pStyle w:val="5"/>
        <w:pageBreakBefore w:val="0"/>
        <w:kinsoku/>
        <w:wordWrap/>
        <w:overflowPunct/>
        <w:topLinePunct w:val="0"/>
        <w:autoSpaceDE/>
        <w:autoSpaceDN/>
        <w:bidi w:val="0"/>
        <w:adjustRightInd/>
        <w:snapToGrid/>
        <w:spacing w:before="120" w:after="120" w:line="360" w:lineRule="auto"/>
        <w:ind w:left="720" w:leftChars="0" w:firstLine="720" w:firstLineChars="0"/>
        <w:textAlignment w:val="auto"/>
        <w:rPr>
          <w:rFonts w:hint="default"/>
          <w:rtl w:val="0"/>
        </w:rPr>
      </w:pPr>
      <w:r>
        <w:rPr>
          <w:rFonts w:hint="default"/>
          <w:rtl w:val="0"/>
          <w:lang w:val="en-GB"/>
        </w:rPr>
        <w:t xml:space="preserve">2.2.3. </w:t>
      </w:r>
      <w:r>
        <w:rPr>
          <w:rFonts w:hint="default"/>
          <w:rtl w:val="0"/>
        </w:rPr>
        <w:t>Trong thư mục Views</w:t>
      </w:r>
    </w:p>
    <w:p>
      <w:pPr>
        <w:keepNext w:val="0"/>
        <w:keepLines w:val="0"/>
        <w:pageBreakBefore w:val="0"/>
        <w:kinsoku/>
        <w:wordWrap/>
        <w:overflowPunct/>
        <w:topLinePunct w:val="0"/>
        <w:autoSpaceDE/>
        <w:autoSpaceDN/>
        <w:bidi w:val="0"/>
        <w:adjustRightInd/>
        <w:snapToGrid/>
        <w:spacing w:before="120" w:after="120" w:line="360" w:lineRule="auto"/>
        <w:ind w:left="1440" w:leftChars="0" w:firstLine="720" w:firstLineChars="0"/>
        <w:jc w:val="both"/>
        <w:textAlignment w:val="auto"/>
        <w:rPr>
          <w:rFonts w:hint="default" w:ascii="Times New Roman" w:hAnsi="Times New Roman" w:eastAsia="Times New Roman" w:cs="Times New Roman"/>
          <w:b w:val="0"/>
          <w:bCs/>
          <w:sz w:val="26"/>
          <w:szCs w:val="26"/>
          <w:rtl w:val="0"/>
        </w:rPr>
      </w:pPr>
      <w:r>
        <w:rPr>
          <w:rFonts w:hint="default" w:ascii="Times New Roman" w:hAnsi="Times New Roman" w:eastAsia="Times New Roman" w:cs="Times New Roman"/>
          <w:b w:val="0"/>
          <w:bCs/>
          <w:sz w:val="26"/>
          <w:szCs w:val="26"/>
          <w:rtl w:val="0"/>
        </w:rPr>
        <w:t>Sinh viên phụ trách: Ngân</w:t>
      </w:r>
    </w:p>
    <w:p>
      <w:pPr>
        <w:pStyle w:val="8"/>
        <w:pageBreakBefore w:val="0"/>
        <w:kinsoku/>
        <w:wordWrap/>
        <w:overflowPunct/>
        <w:topLinePunct w:val="0"/>
        <w:autoSpaceDE/>
        <w:autoSpaceDN/>
        <w:bidi w:val="0"/>
        <w:adjustRightInd/>
        <w:snapToGrid/>
        <w:spacing w:before="120" w:after="120" w:line="360" w:lineRule="auto"/>
        <w:textAlignment w:val="auto"/>
        <w:rPr>
          <w:rFonts w:hint="default"/>
        </w:rPr>
      </w:pPr>
      <w:bookmarkStart w:id="53" w:name="_Toc29595"/>
      <w:r>
        <w:rPr>
          <w:rFonts w:hint="default"/>
          <w:rtl w:val="0"/>
        </w:rPr>
        <w:t>Bảng 12. Các phương thức trong lớp frmMDI</w:t>
      </w:r>
      <w:bookmarkEnd w:id="53"/>
      <w:r>
        <w:rPr>
          <w:rFonts w:hint="default"/>
          <w:rtl w:val="0"/>
        </w:rPr>
        <w:t xml:space="preserve"> </w:t>
      </w:r>
    </w:p>
    <w:tbl>
      <w:tblPr>
        <w:tblStyle w:val="34"/>
        <w:tblW w:w="9315"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105"/>
        <w:gridCol w:w="2795"/>
        <w:gridCol w:w="3450"/>
        <w:gridCol w:w="196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105" w:type="dxa"/>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Times New Roman" w:cs="Times New Roman"/>
                <w:b/>
                <w:sz w:val="26"/>
                <w:szCs w:val="26"/>
              </w:rPr>
            </w:pPr>
            <w:r>
              <w:rPr>
                <w:rFonts w:hint="default" w:ascii="Times New Roman" w:hAnsi="Times New Roman" w:eastAsia="Times New Roman" w:cs="Times New Roman"/>
                <w:b/>
                <w:sz w:val="26"/>
                <w:szCs w:val="26"/>
                <w:rtl w:val="0"/>
              </w:rPr>
              <w:t>STT</w:t>
            </w:r>
          </w:p>
        </w:tc>
        <w:tc>
          <w:tcPr>
            <w:tcW w:w="2795" w:type="dxa"/>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Times New Roman" w:cs="Times New Roman"/>
                <w:b/>
                <w:sz w:val="26"/>
                <w:szCs w:val="26"/>
              </w:rPr>
            </w:pPr>
            <w:r>
              <w:rPr>
                <w:rFonts w:hint="default" w:ascii="Times New Roman" w:hAnsi="Times New Roman" w:eastAsia="Times New Roman" w:cs="Times New Roman"/>
                <w:b/>
                <w:sz w:val="26"/>
                <w:szCs w:val="26"/>
                <w:rtl w:val="0"/>
              </w:rPr>
              <w:t>Tên phương thức</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Times New Roman" w:cs="Times New Roman"/>
                <w:b/>
                <w:sz w:val="26"/>
                <w:szCs w:val="26"/>
              </w:rPr>
            </w:pPr>
            <w:r>
              <w:rPr>
                <w:rFonts w:hint="default" w:ascii="Times New Roman" w:hAnsi="Times New Roman" w:eastAsia="Times New Roman" w:cs="Times New Roman"/>
                <w:b/>
                <w:sz w:val="26"/>
                <w:szCs w:val="26"/>
                <w:rtl w:val="0"/>
              </w:rPr>
              <w:t>Mục đích</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Times New Roman" w:cs="Times New Roman"/>
                <w:b/>
                <w:sz w:val="26"/>
                <w:szCs w:val="26"/>
              </w:rPr>
            </w:pPr>
            <w:r>
              <w:rPr>
                <w:rFonts w:hint="default" w:ascii="Times New Roman" w:hAnsi="Times New Roman" w:eastAsia="Times New Roman" w:cs="Times New Roman"/>
                <w:b/>
                <w:sz w:val="26"/>
                <w:szCs w:val="26"/>
                <w:rtl w:val="0"/>
              </w:rPr>
              <w:t>Tên file, thứ tự dòng khai báo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105" w:type="dxa"/>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1</w:t>
            </w:r>
          </w:p>
        </w:tc>
        <w:tc>
          <w:tcPr>
            <w:tcW w:w="2795" w:type="dxa"/>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private void frmMDI_MdiChildActivate(object sender, EventArgs e)</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Khởi tạo giao diện multiple-document khi child form được kích hoạt hoặc đóng trong MDI form.[1]</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kinsoku/>
              <w:wordWrap/>
              <w:overflowPunct/>
              <w:topLinePunct w:val="0"/>
              <w:autoSpaceDE/>
              <w:autoSpaceDN/>
              <w:bidi w:val="0"/>
              <w:adjustRightInd/>
              <w:snapToGrid/>
              <w:spacing w:before="120" w:after="120" w:line="360" w:lineRule="auto"/>
              <w:ind w:left="0" w:firstLine="0"/>
              <w:jc w:val="both"/>
              <w:textAlignment w:val="auto"/>
              <w:rPr>
                <w:rFonts w:hint="default" w:ascii="Times New Roman" w:hAnsi="Times New Roman" w:eastAsia="Arial" w:cs="Times New Roman"/>
                <w:sz w:val="26"/>
                <w:szCs w:val="26"/>
              </w:rPr>
            </w:pPr>
            <w:r>
              <w:rPr>
                <w:rFonts w:hint="default" w:ascii="Times New Roman" w:hAnsi="Times New Roman" w:eastAsia="Times New Roman" w:cs="Times New Roman"/>
                <w:sz w:val="26"/>
                <w:szCs w:val="26"/>
                <w:rtl w:val="0"/>
              </w:rPr>
              <w:t>Views</w:t>
            </w:r>
            <w:r>
              <w:rPr>
                <w:rFonts w:hint="default" w:ascii="Times New Roman" w:hAnsi="Times New Roman" w:eastAsia="Times New Roman" w:cs="Times New Roman"/>
                <w:b/>
                <w:sz w:val="26"/>
                <w:szCs w:val="26"/>
                <w:rtl w:val="0"/>
              </w:rPr>
              <w:t>/</w:t>
            </w:r>
            <w:r>
              <w:rPr>
                <w:rFonts w:hint="default" w:ascii="Times New Roman" w:hAnsi="Times New Roman" w:eastAsia="Arial" w:cs="Times New Roman"/>
                <w:sz w:val="26"/>
                <w:szCs w:val="26"/>
                <w:rtl w:val="0"/>
              </w:rPr>
              <w:t>frmMDI.cs</w:t>
            </w:r>
          </w:p>
          <w:p>
            <w:pPr>
              <w:keepNext w:val="0"/>
              <w:keepLines w:val="0"/>
              <w:pageBreakBefore w:val="0"/>
              <w:widowControl/>
              <w:kinsoku/>
              <w:wordWrap/>
              <w:overflowPunct/>
              <w:topLinePunct w:val="0"/>
              <w:autoSpaceDE/>
              <w:autoSpaceDN/>
              <w:bidi w:val="0"/>
              <w:adjustRightInd/>
              <w:snapToGrid/>
              <w:spacing w:before="120" w:after="120" w:line="360" w:lineRule="auto"/>
              <w:ind w:left="0" w:firstLine="0"/>
              <w:jc w:val="both"/>
              <w:textAlignment w:val="auto"/>
              <w:rPr>
                <w:rFonts w:hint="default" w:ascii="Times New Roman" w:hAnsi="Times New Roman" w:eastAsia="Times New Roman" w:cs="Times New Roman"/>
                <w:sz w:val="26"/>
                <w:szCs w:val="26"/>
              </w:rPr>
            </w:pPr>
            <w:r>
              <w:rPr>
                <w:rFonts w:hint="default" w:ascii="Times New Roman" w:hAnsi="Times New Roman" w:eastAsia="Arial" w:cs="Times New Roman"/>
                <w:sz w:val="26"/>
                <w:szCs w:val="26"/>
                <w:rtl w:val="0"/>
              </w:rPr>
              <w:t xml:space="preserve">(25)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105" w:type="dxa"/>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2</w:t>
            </w:r>
          </w:p>
        </w:tc>
        <w:tc>
          <w:tcPr>
            <w:tcW w:w="2795" w:type="dxa"/>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private void ActiveMdiChild_FormClosed(object sender, FormClosedEventArgs e)</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Đóng childform</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Arial" w:cs="Times New Roman"/>
                <w:sz w:val="26"/>
                <w:szCs w:val="26"/>
              </w:rPr>
            </w:pPr>
            <w:r>
              <w:rPr>
                <w:rFonts w:hint="default" w:ascii="Times New Roman" w:hAnsi="Times New Roman" w:eastAsia="Times New Roman" w:cs="Times New Roman"/>
                <w:sz w:val="26"/>
                <w:szCs w:val="26"/>
                <w:rtl w:val="0"/>
              </w:rPr>
              <w:t>Views</w:t>
            </w:r>
            <w:r>
              <w:rPr>
                <w:rFonts w:hint="default" w:ascii="Times New Roman" w:hAnsi="Times New Roman" w:eastAsia="Times New Roman" w:cs="Times New Roman"/>
                <w:b/>
                <w:sz w:val="26"/>
                <w:szCs w:val="26"/>
                <w:rtl w:val="0"/>
              </w:rPr>
              <w:t>/</w:t>
            </w:r>
            <w:r>
              <w:rPr>
                <w:rFonts w:hint="default" w:ascii="Times New Roman" w:hAnsi="Times New Roman" w:eastAsia="Arial" w:cs="Times New Roman"/>
                <w:sz w:val="26"/>
                <w:szCs w:val="26"/>
                <w:rtl w:val="0"/>
              </w:rPr>
              <w:t>frmMDI.cs</w:t>
            </w:r>
          </w:p>
          <w:p>
            <w:pPr>
              <w:keepNext w:val="0"/>
              <w:keepLines w:val="0"/>
              <w:pageBreakBefore w:val="0"/>
              <w:widowControl/>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Arial" w:cs="Times New Roman"/>
                <w:sz w:val="26"/>
                <w:szCs w:val="26"/>
                <w:rtl w:val="0"/>
              </w:rPr>
              <w:t xml:space="preserve">(43)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105" w:type="dxa"/>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3</w:t>
            </w:r>
          </w:p>
        </w:tc>
        <w:tc>
          <w:tcPr>
            <w:tcW w:w="2795" w:type="dxa"/>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private void tabMain_SelectedIndexChanged(object sender, EventArgs e)</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Hiển thị lại form khi click vào tab tương ứng.</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Arial" w:cs="Times New Roman"/>
                <w:sz w:val="26"/>
                <w:szCs w:val="26"/>
              </w:rPr>
            </w:pPr>
            <w:r>
              <w:rPr>
                <w:rFonts w:hint="default" w:ascii="Times New Roman" w:hAnsi="Times New Roman" w:eastAsia="Times New Roman" w:cs="Times New Roman"/>
                <w:sz w:val="26"/>
                <w:szCs w:val="26"/>
                <w:rtl w:val="0"/>
              </w:rPr>
              <w:t>Views</w:t>
            </w:r>
            <w:r>
              <w:rPr>
                <w:rFonts w:hint="default" w:ascii="Times New Roman" w:hAnsi="Times New Roman" w:eastAsia="Times New Roman" w:cs="Times New Roman"/>
                <w:b/>
                <w:sz w:val="26"/>
                <w:szCs w:val="26"/>
                <w:rtl w:val="0"/>
              </w:rPr>
              <w:t>/</w:t>
            </w:r>
            <w:r>
              <w:rPr>
                <w:rFonts w:hint="default" w:ascii="Times New Roman" w:hAnsi="Times New Roman" w:eastAsia="Arial" w:cs="Times New Roman"/>
                <w:sz w:val="26"/>
                <w:szCs w:val="26"/>
                <w:rtl w:val="0"/>
              </w:rPr>
              <w:t>frmMDI.cs</w:t>
            </w:r>
          </w:p>
          <w:p>
            <w:pPr>
              <w:keepNext w:val="0"/>
              <w:keepLines w:val="0"/>
              <w:pageBreakBefore w:val="0"/>
              <w:widowControl/>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Arial" w:cs="Times New Roman"/>
                <w:sz w:val="26"/>
                <w:szCs w:val="26"/>
                <w:rtl w:val="0"/>
              </w:rPr>
              <w:t xml:space="preserve">(48)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105" w:type="dxa"/>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4</w:t>
            </w:r>
          </w:p>
        </w:tc>
        <w:tc>
          <w:tcPr>
            <w:tcW w:w="2795" w:type="dxa"/>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Arial" w:cs="Times New Roman"/>
                <w:sz w:val="26"/>
                <w:szCs w:val="26"/>
              </w:rPr>
            </w:pPr>
            <w:r>
              <w:rPr>
                <w:rFonts w:hint="default" w:ascii="Times New Roman" w:hAnsi="Times New Roman" w:eastAsia="Arial" w:cs="Times New Roman"/>
                <w:sz w:val="26"/>
                <w:szCs w:val="26"/>
                <w:rtl w:val="0"/>
              </w:rPr>
              <w:t>private void mFind_Click(object sender, EventArgs e)</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Mở form LibraryFile</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Arial" w:cs="Times New Roman"/>
                <w:sz w:val="26"/>
                <w:szCs w:val="26"/>
              </w:rPr>
            </w:pPr>
            <w:r>
              <w:rPr>
                <w:rFonts w:hint="default" w:ascii="Times New Roman" w:hAnsi="Times New Roman" w:eastAsia="Times New Roman" w:cs="Times New Roman"/>
                <w:sz w:val="26"/>
                <w:szCs w:val="26"/>
                <w:rtl w:val="0"/>
              </w:rPr>
              <w:t>Views</w:t>
            </w:r>
            <w:r>
              <w:rPr>
                <w:rFonts w:hint="default" w:ascii="Times New Roman" w:hAnsi="Times New Roman" w:eastAsia="Times New Roman" w:cs="Times New Roman"/>
                <w:b/>
                <w:sz w:val="26"/>
                <w:szCs w:val="26"/>
                <w:rtl w:val="0"/>
              </w:rPr>
              <w:t>/</w:t>
            </w:r>
            <w:r>
              <w:rPr>
                <w:rFonts w:hint="default" w:ascii="Times New Roman" w:hAnsi="Times New Roman" w:eastAsia="Arial" w:cs="Times New Roman"/>
                <w:sz w:val="26"/>
                <w:szCs w:val="26"/>
                <w:rtl w:val="0"/>
              </w:rPr>
              <w:t>frmMDI.cs</w:t>
            </w:r>
          </w:p>
          <w:p>
            <w:pPr>
              <w:keepNext w:val="0"/>
              <w:keepLines w:val="0"/>
              <w:pageBreakBefore w:val="0"/>
              <w:widowControl/>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Arial" w:cs="Times New Roman"/>
                <w:sz w:val="26"/>
                <w:szCs w:val="26"/>
                <w:rtl w:val="0"/>
              </w:rPr>
              <w:t xml:space="preserve">(56)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105" w:type="dxa"/>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5</w:t>
            </w:r>
          </w:p>
        </w:tc>
        <w:tc>
          <w:tcPr>
            <w:tcW w:w="2795" w:type="dxa"/>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Arial" w:cs="Times New Roman"/>
                <w:sz w:val="26"/>
                <w:szCs w:val="26"/>
              </w:rPr>
            </w:pPr>
            <w:r>
              <w:rPr>
                <w:rFonts w:hint="default" w:ascii="Times New Roman" w:hAnsi="Times New Roman" w:eastAsia="Arial" w:cs="Times New Roman"/>
                <w:sz w:val="26"/>
                <w:szCs w:val="26"/>
                <w:rtl w:val="0"/>
              </w:rPr>
              <w:t>private void mCreateFolder_Click(object sender, EventArgs e)</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Mở form ReadPDF</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Arial" w:cs="Times New Roman"/>
                <w:sz w:val="26"/>
                <w:szCs w:val="26"/>
              </w:rPr>
            </w:pPr>
            <w:r>
              <w:rPr>
                <w:rFonts w:hint="default" w:ascii="Times New Roman" w:hAnsi="Times New Roman" w:eastAsia="Times New Roman" w:cs="Times New Roman"/>
                <w:sz w:val="26"/>
                <w:szCs w:val="26"/>
                <w:rtl w:val="0"/>
              </w:rPr>
              <w:t>Views</w:t>
            </w:r>
            <w:r>
              <w:rPr>
                <w:rFonts w:hint="default" w:ascii="Times New Roman" w:hAnsi="Times New Roman" w:eastAsia="Times New Roman" w:cs="Times New Roman"/>
                <w:b/>
                <w:sz w:val="26"/>
                <w:szCs w:val="26"/>
                <w:rtl w:val="0"/>
              </w:rPr>
              <w:t>/</w:t>
            </w:r>
            <w:r>
              <w:rPr>
                <w:rFonts w:hint="default" w:ascii="Times New Roman" w:hAnsi="Times New Roman" w:eastAsia="Arial" w:cs="Times New Roman"/>
                <w:sz w:val="26"/>
                <w:szCs w:val="26"/>
                <w:rtl w:val="0"/>
              </w:rPr>
              <w:t>frmMDI.cs</w:t>
            </w:r>
          </w:p>
          <w:p>
            <w:pPr>
              <w:keepNext w:val="0"/>
              <w:keepLines w:val="0"/>
              <w:pageBreakBefore w:val="0"/>
              <w:widowControl/>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Arial" w:cs="Times New Roman"/>
                <w:sz w:val="26"/>
                <w:szCs w:val="26"/>
                <w:rtl w:val="0"/>
              </w:rPr>
              <w:t xml:space="preserve">(70)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105" w:type="dxa"/>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6</w:t>
            </w:r>
          </w:p>
        </w:tc>
        <w:tc>
          <w:tcPr>
            <w:tcW w:w="2795" w:type="dxa"/>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Arial" w:cs="Times New Roman"/>
                <w:sz w:val="26"/>
                <w:szCs w:val="26"/>
              </w:rPr>
            </w:pPr>
            <w:r>
              <w:rPr>
                <w:rFonts w:hint="default" w:ascii="Times New Roman" w:hAnsi="Times New Roman" w:eastAsia="Arial" w:cs="Times New Roman"/>
                <w:sz w:val="26"/>
                <w:szCs w:val="26"/>
                <w:rtl w:val="0"/>
              </w:rPr>
              <w:t>private void mViews_Click(object sender, EventArgs e)</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Hiển thị box hướng dẫn sử dụng</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Arial" w:cs="Times New Roman"/>
                <w:sz w:val="26"/>
                <w:szCs w:val="26"/>
              </w:rPr>
            </w:pPr>
            <w:r>
              <w:rPr>
                <w:rFonts w:hint="default" w:ascii="Times New Roman" w:hAnsi="Times New Roman" w:eastAsia="Times New Roman" w:cs="Times New Roman"/>
                <w:sz w:val="26"/>
                <w:szCs w:val="26"/>
                <w:rtl w:val="0"/>
              </w:rPr>
              <w:t>Views</w:t>
            </w:r>
            <w:r>
              <w:rPr>
                <w:rFonts w:hint="default" w:ascii="Times New Roman" w:hAnsi="Times New Roman" w:eastAsia="Times New Roman" w:cs="Times New Roman"/>
                <w:b/>
                <w:sz w:val="26"/>
                <w:szCs w:val="26"/>
                <w:rtl w:val="0"/>
              </w:rPr>
              <w:t>/</w:t>
            </w:r>
            <w:r>
              <w:rPr>
                <w:rFonts w:hint="default" w:ascii="Times New Roman" w:hAnsi="Times New Roman" w:eastAsia="Arial" w:cs="Times New Roman"/>
                <w:sz w:val="26"/>
                <w:szCs w:val="26"/>
                <w:rtl w:val="0"/>
              </w:rPr>
              <w:t>frmMDI.cs</w:t>
            </w:r>
          </w:p>
          <w:p>
            <w:pPr>
              <w:keepNext w:val="0"/>
              <w:keepLines w:val="0"/>
              <w:pageBreakBefore w:val="0"/>
              <w:widowControl/>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Arial" w:cs="Times New Roman"/>
                <w:sz w:val="26"/>
                <w:szCs w:val="26"/>
                <w:rtl w:val="0"/>
              </w:rPr>
              <w:t xml:space="preserve">(84)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105" w:type="dxa"/>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7</w:t>
            </w:r>
          </w:p>
        </w:tc>
        <w:tc>
          <w:tcPr>
            <w:tcW w:w="2795" w:type="dxa"/>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Arial" w:cs="Times New Roman"/>
                <w:sz w:val="26"/>
                <w:szCs w:val="26"/>
              </w:rPr>
            </w:pPr>
            <w:r>
              <w:rPr>
                <w:rFonts w:hint="default" w:ascii="Times New Roman" w:hAnsi="Times New Roman" w:eastAsia="Arial" w:cs="Times New Roman"/>
                <w:sz w:val="26"/>
                <w:szCs w:val="26"/>
                <w:rtl w:val="0"/>
              </w:rPr>
              <w:t>private void mCreateDB_Click(object sender, EventArgs e)</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Tạo database</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Arial" w:cs="Times New Roman"/>
                <w:sz w:val="26"/>
                <w:szCs w:val="26"/>
              </w:rPr>
            </w:pPr>
            <w:r>
              <w:rPr>
                <w:rFonts w:hint="default" w:ascii="Times New Roman" w:hAnsi="Times New Roman" w:eastAsia="Times New Roman" w:cs="Times New Roman"/>
                <w:sz w:val="26"/>
                <w:szCs w:val="26"/>
                <w:rtl w:val="0"/>
              </w:rPr>
              <w:t>Views</w:t>
            </w:r>
            <w:r>
              <w:rPr>
                <w:rFonts w:hint="default" w:ascii="Times New Roman" w:hAnsi="Times New Roman" w:eastAsia="Times New Roman" w:cs="Times New Roman"/>
                <w:b/>
                <w:sz w:val="26"/>
                <w:szCs w:val="26"/>
                <w:rtl w:val="0"/>
              </w:rPr>
              <w:t>/</w:t>
            </w:r>
            <w:r>
              <w:rPr>
                <w:rFonts w:hint="default" w:ascii="Times New Roman" w:hAnsi="Times New Roman" w:eastAsia="Arial" w:cs="Times New Roman"/>
                <w:sz w:val="26"/>
                <w:szCs w:val="26"/>
                <w:rtl w:val="0"/>
              </w:rPr>
              <w:t>frmMDI.cs</w:t>
            </w:r>
          </w:p>
          <w:p>
            <w:pPr>
              <w:keepNext w:val="0"/>
              <w:keepLines w:val="0"/>
              <w:pageBreakBefore w:val="0"/>
              <w:widowControl/>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Arial" w:cs="Times New Roman"/>
                <w:sz w:val="26"/>
                <w:szCs w:val="26"/>
                <w:rtl w:val="0"/>
              </w:rPr>
              <w:t xml:space="preserve">(96) </w:t>
            </w:r>
          </w:p>
        </w:tc>
      </w:tr>
    </w:tbl>
    <w:p>
      <w:pPr>
        <w:pStyle w:val="8"/>
        <w:pageBreakBefore w:val="0"/>
        <w:kinsoku/>
        <w:wordWrap/>
        <w:overflowPunct/>
        <w:topLinePunct w:val="0"/>
        <w:autoSpaceDE/>
        <w:autoSpaceDN/>
        <w:bidi w:val="0"/>
        <w:adjustRightInd/>
        <w:snapToGrid/>
        <w:spacing w:before="120" w:after="120" w:line="360" w:lineRule="auto"/>
        <w:textAlignment w:val="auto"/>
        <w:rPr>
          <w:rFonts w:hint="default"/>
          <w:rtl w:val="0"/>
        </w:rPr>
      </w:pPr>
      <w:bookmarkStart w:id="54" w:name="_Toc927"/>
    </w:p>
    <w:p>
      <w:pPr>
        <w:pStyle w:val="8"/>
        <w:pageBreakBefore w:val="0"/>
        <w:kinsoku/>
        <w:wordWrap/>
        <w:overflowPunct/>
        <w:topLinePunct w:val="0"/>
        <w:autoSpaceDE/>
        <w:autoSpaceDN/>
        <w:bidi w:val="0"/>
        <w:adjustRightInd/>
        <w:snapToGrid/>
        <w:spacing w:before="120" w:after="120" w:line="360" w:lineRule="auto"/>
        <w:textAlignment w:val="auto"/>
        <w:rPr>
          <w:rFonts w:hint="default" w:ascii="Times New Roman" w:hAnsi="Times New Roman" w:eastAsia="Times New Roman" w:cs="Times New Roman"/>
          <w:b/>
          <w:sz w:val="26"/>
          <w:szCs w:val="26"/>
        </w:rPr>
      </w:pPr>
      <w:r>
        <w:rPr>
          <w:rFonts w:hint="default"/>
          <w:rtl w:val="0"/>
        </w:rPr>
        <w:t>Bảng 13. Các phương thức trong lớp CreateFolder</w:t>
      </w:r>
      <w:bookmarkEnd w:id="54"/>
    </w:p>
    <w:tbl>
      <w:tblPr>
        <w:tblStyle w:val="35"/>
        <w:tblW w:w="930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780"/>
        <w:gridCol w:w="2310"/>
        <w:gridCol w:w="2205"/>
        <w:gridCol w:w="2220"/>
        <w:gridCol w:w="178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85" w:hRule="atLeast"/>
        </w:trPr>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Times New Roman" w:cs="Times New Roman"/>
                <w:b/>
                <w:sz w:val="26"/>
                <w:szCs w:val="26"/>
              </w:rPr>
            </w:pPr>
            <w:r>
              <w:rPr>
                <w:rFonts w:hint="default" w:ascii="Times New Roman" w:hAnsi="Times New Roman" w:eastAsia="Times New Roman" w:cs="Times New Roman"/>
                <w:b/>
                <w:sz w:val="26"/>
                <w:szCs w:val="26"/>
                <w:rtl w:val="0"/>
              </w:rPr>
              <w:t>STT</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Times New Roman" w:cs="Times New Roman"/>
                <w:b/>
                <w:sz w:val="26"/>
                <w:szCs w:val="26"/>
              </w:rPr>
            </w:pPr>
            <w:r>
              <w:rPr>
                <w:rFonts w:hint="default" w:ascii="Times New Roman" w:hAnsi="Times New Roman" w:eastAsia="Times New Roman" w:cs="Times New Roman"/>
                <w:b/>
                <w:sz w:val="26"/>
                <w:szCs w:val="26"/>
                <w:rtl w:val="0"/>
              </w:rPr>
              <w:t>Tên phương thức</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Times New Roman" w:cs="Times New Roman"/>
                <w:b/>
                <w:sz w:val="26"/>
                <w:szCs w:val="26"/>
              </w:rPr>
            </w:pPr>
            <w:r>
              <w:rPr>
                <w:rFonts w:hint="default" w:ascii="Times New Roman" w:hAnsi="Times New Roman" w:eastAsia="Times New Roman" w:cs="Times New Roman"/>
                <w:b/>
                <w:sz w:val="26"/>
                <w:szCs w:val="26"/>
                <w:rtl w:val="0"/>
              </w:rPr>
              <w:t>Mục đích</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Times New Roman" w:cs="Times New Roman"/>
                <w:b/>
                <w:sz w:val="26"/>
                <w:szCs w:val="26"/>
              </w:rPr>
            </w:pPr>
            <w:r>
              <w:rPr>
                <w:rFonts w:hint="default" w:ascii="Times New Roman" w:hAnsi="Times New Roman" w:eastAsia="Times New Roman" w:cs="Times New Roman"/>
                <w:b/>
                <w:sz w:val="26"/>
                <w:szCs w:val="26"/>
                <w:rtl w:val="0"/>
              </w:rPr>
              <w:t>Tên file, thứ tự dòng khai báo</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Times New Roman" w:cs="Times New Roman"/>
                <w:b/>
                <w:sz w:val="26"/>
                <w:szCs w:val="26"/>
              </w:rPr>
            </w:pPr>
            <w:r>
              <w:rPr>
                <w:rFonts w:hint="default" w:ascii="Times New Roman" w:hAnsi="Times New Roman" w:eastAsia="Times New Roman" w:cs="Times New Roman"/>
                <w:b/>
                <w:sz w:val="26"/>
                <w:szCs w:val="26"/>
                <w:rtl w:val="0"/>
              </w:rPr>
              <w:t>SV thực hiện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1</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public CreateFolder()</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Khởi tạo màn hình hiển thị</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Views/CreateFolder.cs(21)</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Huy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2</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private void displayFolder()</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Hiển thị folder lên từ database cho ListBox lstFolder</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Views/CreateFolder.cs(31)</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Hùng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3</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private void displayFile(ClassFolder folder)</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Hiển thị file của folder lên listview(lstFileName)</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Views/CreateFolder.cs(41)</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Huy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4</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private void btnAddFolder_Click(object sender, EventArgs e)</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Thêm Folder vào database</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Views/CreateFolder.cs(54)</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Huy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5</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Arial" w:cs="Times New Roman"/>
                <w:sz w:val="26"/>
                <w:szCs w:val="26"/>
              </w:rPr>
            </w:pPr>
            <w:r>
              <w:rPr>
                <w:rFonts w:hint="default" w:ascii="Times New Roman" w:hAnsi="Times New Roman" w:eastAsia="Arial" w:cs="Times New Roman"/>
                <w:sz w:val="26"/>
                <w:szCs w:val="26"/>
                <w:rtl w:val="0"/>
              </w:rPr>
              <w:t>private void btnAddFile_Click(object sender, EventArgs e)</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Thêm file</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Views/CreateFolder.cs(70)</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Huy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6</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Arial" w:cs="Times New Roman"/>
                <w:sz w:val="26"/>
                <w:szCs w:val="26"/>
              </w:rPr>
            </w:pPr>
            <w:r>
              <w:rPr>
                <w:rFonts w:hint="default" w:ascii="Times New Roman" w:hAnsi="Times New Roman" w:eastAsia="Arial" w:cs="Times New Roman"/>
                <w:sz w:val="26"/>
                <w:szCs w:val="26"/>
                <w:rtl w:val="0"/>
              </w:rPr>
              <w:t>public void AddFileItem(ClassFolder folder, string filename)</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Hàm thêm file lên database, thêm vào folder và hiển thị lên listview(lstFileName)</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Views/CreateFolder.cs(111)</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Hùng, Huy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7</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Arial" w:cs="Times New Roman"/>
                <w:sz w:val="26"/>
                <w:szCs w:val="26"/>
              </w:rPr>
            </w:pPr>
            <w:r>
              <w:rPr>
                <w:rFonts w:hint="default" w:ascii="Times New Roman" w:hAnsi="Times New Roman" w:eastAsia="Arial" w:cs="Times New Roman"/>
                <w:sz w:val="26"/>
                <w:szCs w:val="26"/>
                <w:rtl w:val="0"/>
              </w:rPr>
              <w:t>private void lstFileName_DoubleClick(object sender, EventArgs e)</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Nháy chuột 2 lần để mở file</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Views/CreateFolder.cs(131)</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Huy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8</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Arial" w:cs="Times New Roman"/>
                <w:sz w:val="26"/>
                <w:szCs w:val="26"/>
              </w:rPr>
            </w:pPr>
            <w:r>
              <w:rPr>
                <w:rFonts w:hint="default" w:ascii="Times New Roman" w:hAnsi="Times New Roman" w:eastAsia="Arial" w:cs="Times New Roman"/>
                <w:sz w:val="26"/>
                <w:szCs w:val="26"/>
                <w:rtl w:val="0"/>
              </w:rPr>
              <w:t>private void lstFileName_Click(object sender, EventArgs e)</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Chọn file trên listview</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Views/CreateFolder.cs(141)</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Huy, Ngân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9</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Arial" w:cs="Times New Roman"/>
                <w:sz w:val="26"/>
                <w:szCs w:val="26"/>
              </w:rPr>
            </w:pPr>
            <w:r>
              <w:rPr>
                <w:rFonts w:hint="default" w:ascii="Times New Roman" w:hAnsi="Times New Roman" w:eastAsia="Arial" w:cs="Times New Roman"/>
                <w:sz w:val="26"/>
                <w:szCs w:val="26"/>
                <w:rtl w:val="0"/>
              </w:rPr>
              <w:t>private void btnDelete_Click(object sender, EventArgs e)</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Xóa Folder trên database</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Views/CreateFolder.cs(147)</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Ngân, Huy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10</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Arial" w:cs="Times New Roman"/>
                <w:sz w:val="26"/>
                <w:szCs w:val="26"/>
              </w:rPr>
            </w:pPr>
            <w:r>
              <w:rPr>
                <w:rFonts w:hint="default" w:ascii="Times New Roman" w:hAnsi="Times New Roman" w:eastAsia="Arial" w:cs="Times New Roman"/>
                <w:sz w:val="26"/>
                <w:szCs w:val="26"/>
                <w:rtl w:val="0"/>
              </w:rPr>
              <w:t>private void lstFolder_Click(object sender, EventArgs e)</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Chọn folder, và hiển thị tất cả các file của folder trên listview(lstFileName)</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Views/CreateFolder.cs(168)</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Huy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11</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Arial" w:cs="Times New Roman"/>
                <w:sz w:val="26"/>
                <w:szCs w:val="26"/>
              </w:rPr>
            </w:pPr>
            <w:r>
              <w:rPr>
                <w:rFonts w:hint="default" w:ascii="Times New Roman" w:hAnsi="Times New Roman" w:eastAsia="Arial" w:cs="Times New Roman"/>
                <w:sz w:val="26"/>
                <w:szCs w:val="26"/>
                <w:rtl w:val="0"/>
              </w:rPr>
              <w:t>private void txtSearchFile_TextChanged(object sender, EventArgs e)</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Tìm file trên Folder bằng từ khóa</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Views/CreateFolder.cs(182)</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Huy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12</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Arial" w:cs="Times New Roman"/>
                <w:sz w:val="26"/>
                <w:szCs w:val="26"/>
              </w:rPr>
            </w:pPr>
            <w:r>
              <w:rPr>
                <w:rFonts w:hint="default" w:ascii="Times New Roman" w:hAnsi="Times New Roman" w:eastAsia="Arial" w:cs="Times New Roman"/>
                <w:sz w:val="26"/>
                <w:szCs w:val="26"/>
                <w:rtl w:val="0"/>
              </w:rPr>
              <w:t>private void btnDeleteFile_Click(object sender, EventArgs e)</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Xóa file trên database nếu file có duy nhất ở 1 folder hoặc xóa file trên 1 folder nếu file có trong nhiều folder</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Views/CreateFolder.cs(198)</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Huy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13</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Arial" w:cs="Times New Roman"/>
                <w:sz w:val="26"/>
                <w:szCs w:val="26"/>
              </w:rPr>
            </w:pPr>
            <w:r>
              <w:rPr>
                <w:rFonts w:hint="default" w:ascii="Times New Roman" w:hAnsi="Times New Roman" w:eastAsia="Arial" w:cs="Times New Roman"/>
                <w:sz w:val="26"/>
                <w:szCs w:val="26"/>
                <w:rtl w:val="0"/>
              </w:rPr>
              <w:t>private void btnAddFileDB_Click(object sender, EventArgs e)</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Mở cửa sổ thêm file</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Views/CreateFolder.cs(223)</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Huy</w:t>
            </w:r>
          </w:p>
        </w:tc>
      </w:tr>
    </w:tbl>
    <w:p>
      <w:pPr>
        <w:pStyle w:val="8"/>
        <w:pageBreakBefore w:val="0"/>
        <w:kinsoku/>
        <w:wordWrap/>
        <w:overflowPunct/>
        <w:topLinePunct w:val="0"/>
        <w:autoSpaceDE/>
        <w:autoSpaceDN/>
        <w:bidi w:val="0"/>
        <w:adjustRightInd/>
        <w:snapToGrid/>
        <w:spacing w:before="120" w:after="120" w:line="360" w:lineRule="auto"/>
        <w:textAlignment w:val="auto"/>
        <w:rPr>
          <w:rFonts w:hint="default"/>
          <w:rtl w:val="0"/>
        </w:rPr>
      </w:pPr>
    </w:p>
    <w:p>
      <w:pPr>
        <w:pStyle w:val="8"/>
        <w:pageBreakBefore w:val="0"/>
        <w:kinsoku/>
        <w:wordWrap/>
        <w:overflowPunct/>
        <w:topLinePunct w:val="0"/>
        <w:autoSpaceDE/>
        <w:autoSpaceDN/>
        <w:bidi w:val="0"/>
        <w:adjustRightInd/>
        <w:snapToGrid/>
        <w:spacing w:before="120" w:after="120" w:line="360" w:lineRule="auto"/>
        <w:textAlignment w:val="auto"/>
        <w:rPr>
          <w:rFonts w:hint="default" w:ascii="Times New Roman" w:hAnsi="Times New Roman" w:eastAsia="Times New Roman" w:cs="Times New Roman"/>
          <w:b/>
          <w:sz w:val="26"/>
          <w:szCs w:val="26"/>
        </w:rPr>
      </w:pPr>
      <w:bookmarkStart w:id="55" w:name="_Toc17145"/>
      <w:r>
        <w:rPr>
          <w:rFonts w:hint="default"/>
          <w:rtl w:val="0"/>
        </w:rPr>
        <w:t>Bảng 14. Các phương thức trong lớp LibraryFile</w:t>
      </w:r>
      <w:bookmarkEnd w:id="55"/>
    </w:p>
    <w:tbl>
      <w:tblPr>
        <w:tblStyle w:val="36"/>
        <w:tblW w:w="930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016"/>
        <w:gridCol w:w="1819"/>
        <w:gridCol w:w="2220"/>
        <w:gridCol w:w="2370"/>
        <w:gridCol w:w="1875"/>
      </w:tblGrid>
      <w:tr>
        <w:tblPrEx>
          <w:tblCellMar>
            <w:top w:w="0" w:type="dxa"/>
            <w:left w:w="108" w:type="dxa"/>
            <w:bottom w:w="0" w:type="dxa"/>
            <w:right w:w="108" w:type="dxa"/>
          </w:tblCellMar>
        </w:tblPrEx>
        <w:tc>
          <w:tcPr>
            <w:tcW w:w="1016" w:type="dxa"/>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Times New Roman" w:cs="Times New Roman"/>
                <w:b/>
                <w:sz w:val="26"/>
                <w:szCs w:val="26"/>
              </w:rPr>
            </w:pPr>
            <w:r>
              <w:rPr>
                <w:rFonts w:hint="default" w:ascii="Times New Roman" w:hAnsi="Times New Roman" w:eastAsia="Times New Roman" w:cs="Times New Roman"/>
                <w:b/>
                <w:sz w:val="26"/>
                <w:szCs w:val="26"/>
                <w:rtl w:val="0"/>
              </w:rPr>
              <w:t>STT</w:t>
            </w:r>
          </w:p>
        </w:tc>
        <w:tc>
          <w:tcPr>
            <w:tcW w:w="1819" w:type="dxa"/>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Times New Roman" w:cs="Times New Roman"/>
                <w:b/>
                <w:sz w:val="26"/>
                <w:szCs w:val="26"/>
              </w:rPr>
            </w:pPr>
            <w:r>
              <w:rPr>
                <w:rFonts w:hint="default" w:ascii="Times New Roman" w:hAnsi="Times New Roman" w:eastAsia="Times New Roman" w:cs="Times New Roman"/>
                <w:b/>
                <w:sz w:val="26"/>
                <w:szCs w:val="26"/>
                <w:rtl w:val="0"/>
              </w:rPr>
              <w:t>Tên phương thức</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Times New Roman" w:cs="Times New Roman"/>
                <w:b/>
                <w:sz w:val="26"/>
                <w:szCs w:val="26"/>
              </w:rPr>
            </w:pPr>
            <w:r>
              <w:rPr>
                <w:rFonts w:hint="default" w:ascii="Times New Roman" w:hAnsi="Times New Roman" w:eastAsia="Times New Roman" w:cs="Times New Roman"/>
                <w:b/>
                <w:sz w:val="26"/>
                <w:szCs w:val="26"/>
                <w:rtl w:val="0"/>
              </w:rPr>
              <w:t>Mục đích</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Times New Roman" w:cs="Times New Roman"/>
                <w:b/>
                <w:sz w:val="26"/>
                <w:szCs w:val="26"/>
              </w:rPr>
            </w:pPr>
            <w:r>
              <w:rPr>
                <w:rFonts w:hint="default" w:ascii="Times New Roman" w:hAnsi="Times New Roman" w:eastAsia="Times New Roman" w:cs="Times New Roman"/>
                <w:b/>
                <w:sz w:val="26"/>
                <w:szCs w:val="26"/>
                <w:rtl w:val="0"/>
              </w:rPr>
              <w:t>Tên file, thứ tự dòng khai báo</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Times New Roman" w:cs="Times New Roman"/>
                <w:b/>
                <w:sz w:val="26"/>
                <w:szCs w:val="26"/>
              </w:rPr>
            </w:pPr>
            <w:r>
              <w:rPr>
                <w:rFonts w:hint="default" w:ascii="Times New Roman" w:hAnsi="Times New Roman" w:eastAsia="Times New Roman" w:cs="Times New Roman"/>
                <w:b/>
                <w:sz w:val="26"/>
                <w:szCs w:val="26"/>
                <w:rtl w:val="0"/>
              </w:rPr>
              <w:t>SV thực hiện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016" w:type="dxa"/>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1</w:t>
            </w:r>
          </w:p>
        </w:tc>
        <w:tc>
          <w:tcPr>
            <w:tcW w:w="1819" w:type="dxa"/>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public LibraryFile()</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Khởi tạo form LibraryFile đồng thời khởi tạo backgroundworker để xử lý việc lấy file và điều khiển các control khác</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Views/LibraryFile.cs(22)</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Hùng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016" w:type="dxa"/>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2</w:t>
            </w:r>
          </w:p>
        </w:tc>
        <w:tc>
          <w:tcPr>
            <w:tcW w:w="1819" w:type="dxa"/>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private void BackgroundWorker_DoWork(object sender, DoWorkEventArgs e)</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Cài đặt progress cho progressBar dựa vào số file quét được</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Views/LibraryFile.cs(53)</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Hùng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016" w:type="dxa"/>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3</w:t>
            </w:r>
          </w:p>
        </w:tc>
        <w:tc>
          <w:tcPr>
            <w:tcW w:w="1819" w:type="dxa"/>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private void BackgroundWorker_ProgressChanged(object sender, ProgressChangedEventArgs e)</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Hiển thị phần trăm số lượng file tìm được khi đang xử lý</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Views/LibraryFile.cs(44)</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Hùng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016" w:type="dxa"/>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4</w:t>
            </w:r>
          </w:p>
        </w:tc>
        <w:tc>
          <w:tcPr>
            <w:tcW w:w="1819" w:type="dxa"/>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Arial" w:cs="Times New Roman"/>
                <w:sz w:val="26"/>
                <w:szCs w:val="26"/>
              </w:rPr>
            </w:pPr>
            <w:r>
              <w:rPr>
                <w:rFonts w:hint="default" w:ascii="Times New Roman" w:hAnsi="Times New Roman" w:eastAsia="Arial" w:cs="Times New Roman"/>
                <w:sz w:val="26"/>
                <w:szCs w:val="26"/>
                <w:rtl w:val="0"/>
              </w:rPr>
              <w:t>private void BackgroundWorker_RunWorkerCompleted(object sender, RunWorkerCompletedEventArgs e)</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Cài đặt nội dung hiển thị cho label trạng thái</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Views/LibraryFile.cs(34)</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Hùng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016" w:type="dxa"/>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5</w:t>
            </w:r>
          </w:p>
        </w:tc>
        <w:tc>
          <w:tcPr>
            <w:tcW w:w="1819" w:type="dxa"/>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Arial" w:cs="Times New Roman"/>
                <w:sz w:val="26"/>
                <w:szCs w:val="26"/>
              </w:rPr>
            </w:pPr>
            <w:r>
              <w:rPr>
                <w:rFonts w:hint="default" w:ascii="Times New Roman" w:hAnsi="Times New Roman" w:eastAsia="Arial" w:cs="Times New Roman"/>
                <w:sz w:val="26"/>
                <w:szCs w:val="26"/>
                <w:rtl w:val="0"/>
              </w:rPr>
              <w:t>public void AddToListView(string filename)</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Đưa thông tin tìm được của file trong folder lần lượt vào listview</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Views/LibraryFile.cs(73)</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Hùng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45" w:hRule="atLeast"/>
        </w:trPr>
        <w:tc>
          <w:tcPr>
            <w:tcW w:w="1016" w:type="dxa"/>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6</w:t>
            </w:r>
          </w:p>
        </w:tc>
        <w:tc>
          <w:tcPr>
            <w:tcW w:w="1819" w:type="dxa"/>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Arial" w:cs="Times New Roman"/>
                <w:sz w:val="26"/>
                <w:szCs w:val="26"/>
              </w:rPr>
            </w:pPr>
            <w:r>
              <w:rPr>
                <w:rFonts w:hint="default" w:ascii="Times New Roman" w:hAnsi="Times New Roman" w:eastAsia="Arial" w:cs="Times New Roman"/>
                <w:sz w:val="26"/>
                <w:szCs w:val="26"/>
                <w:rtl w:val="0"/>
              </w:rPr>
              <w:t>public void ScanDirectory(string directory, string searchpatten)</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Quét đường dẫn của file trong folder được chọn</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Views/LibraryFile.cs(109)</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Hùng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016" w:type="dxa"/>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7</w:t>
            </w:r>
          </w:p>
        </w:tc>
        <w:tc>
          <w:tcPr>
            <w:tcW w:w="1819" w:type="dxa"/>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Arial" w:cs="Times New Roman"/>
                <w:sz w:val="26"/>
                <w:szCs w:val="26"/>
              </w:rPr>
            </w:pPr>
            <w:r>
              <w:rPr>
                <w:rFonts w:hint="default" w:ascii="Times New Roman" w:hAnsi="Times New Roman" w:eastAsia="Arial" w:cs="Times New Roman"/>
                <w:sz w:val="26"/>
                <w:szCs w:val="26"/>
                <w:rtl w:val="0"/>
              </w:rPr>
              <w:t>private void btnFind_Click(object sender, EventArgs e)</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Chọn folder cần tìm file và bắt đầu tìm, nếu hàm được gọi khi đang tìm thì sẽ trả về dừng tìm.</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Views/LibraryFile.cs(135)</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Hùng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016" w:type="dxa"/>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8</w:t>
            </w:r>
          </w:p>
        </w:tc>
        <w:tc>
          <w:tcPr>
            <w:tcW w:w="1819" w:type="dxa"/>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Arial" w:cs="Times New Roman"/>
                <w:sz w:val="26"/>
                <w:szCs w:val="26"/>
              </w:rPr>
            </w:pPr>
            <w:r>
              <w:rPr>
                <w:rFonts w:hint="default" w:ascii="Times New Roman" w:hAnsi="Times New Roman" w:eastAsia="Arial" w:cs="Times New Roman"/>
                <w:sz w:val="26"/>
                <w:szCs w:val="26"/>
                <w:rtl w:val="0"/>
              </w:rPr>
              <w:t>private void lvwSearch_DoubleClick(object sender, EventArgs e)</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 xml:space="preserve">Mở ra form </w:t>
            </w:r>
            <w:r>
              <w:rPr>
                <w:rFonts w:hint="default" w:ascii="Times New Roman" w:hAnsi="Times New Roman" w:eastAsia="Arial" w:cs="Times New Roman"/>
                <w:sz w:val="26"/>
                <w:szCs w:val="26"/>
                <w:rtl w:val="0"/>
              </w:rPr>
              <w:t>ReadPDF</w:t>
            </w:r>
            <w:r>
              <w:rPr>
                <w:rFonts w:hint="default" w:ascii="Times New Roman" w:hAnsi="Times New Roman" w:eastAsia="Times New Roman" w:cs="Times New Roman"/>
                <w:sz w:val="26"/>
                <w:szCs w:val="26"/>
                <w:rtl w:val="0"/>
              </w:rPr>
              <w:t xml:space="preserve"> khi double click vào tên file trong listview để đọc file đó</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Views/LibraryFile.cs(155)</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Hùng</w:t>
            </w:r>
          </w:p>
        </w:tc>
      </w:tr>
    </w:tbl>
    <w:p>
      <w:pPr>
        <w:pStyle w:val="8"/>
        <w:pageBreakBefore w:val="0"/>
        <w:kinsoku/>
        <w:wordWrap/>
        <w:overflowPunct/>
        <w:topLinePunct w:val="0"/>
        <w:autoSpaceDE/>
        <w:autoSpaceDN/>
        <w:bidi w:val="0"/>
        <w:adjustRightInd/>
        <w:snapToGrid/>
        <w:spacing w:before="120" w:after="120" w:line="360" w:lineRule="auto"/>
        <w:textAlignment w:val="auto"/>
        <w:rPr>
          <w:rFonts w:hint="default"/>
          <w:rtl w:val="0"/>
        </w:rPr>
      </w:pPr>
    </w:p>
    <w:p>
      <w:pPr>
        <w:pStyle w:val="8"/>
        <w:pageBreakBefore w:val="0"/>
        <w:kinsoku/>
        <w:wordWrap/>
        <w:overflowPunct/>
        <w:topLinePunct w:val="0"/>
        <w:autoSpaceDE/>
        <w:autoSpaceDN/>
        <w:bidi w:val="0"/>
        <w:adjustRightInd/>
        <w:snapToGrid/>
        <w:spacing w:before="120" w:after="120" w:line="360" w:lineRule="auto"/>
        <w:textAlignment w:val="auto"/>
        <w:rPr>
          <w:rFonts w:hint="default" w:ascii="Times New Roman" w:hAnsi="Times New Roman" w:eastAsia="Times New Roman" w:cs="Times New Roman"/>
          <w:b/>
          <w:sz w:val="26"/>
          <w:szCs w:val="26"/>
        </w:rPr>
      </w:pPr>
      <w:bookmarkStart w:id="56" w:name="_Toc30827"/>
      <w:r>
        <w:rPr>
          <w:rFonts w:hint="default"/>
          <w:rtl w:val="0"/>
        </w:rPr>
        <w:t>Bảng 15. Các phương thức trong lớp ReadPDF</w:t>
      </w:r>
      <w:bookmarkEnd w:id="56"/>
    </w:p>
    <w:tbl>
      <w:tblPr>
        <w:tblStyle w:val="37"/>
        <w:tblW w:w="930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675"/>
        <w:gridCol w:w="1590"/>
        <w:gridCol w:w="2460"/>
        <w:gridCol w:w="2880"/>
        <w:gridCol w:w="169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Times New Roman" w:cs="Times New Roman"/>
                <w:b/>
                <w:sz w:val="26"/>
                <w:szCs w:val="26"/>
              </w:rPr>
            </w:pPr>
            <w:r>
              <w:rPr>
                <w:rFonts w:hint="default" w:ascii="Times New Roman" w:hAnsi="Times New Roman" w:eastAsia="Times New Roman" w:cs="Times New Roman"/>
                <w:b/>
                <w:sz w:val="26"/>
                <w:szCs w:val="26"/>
                <w:rtl w:val="0"/>
              </w:rPr>
              <w:t>STT</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Times New Roman" w:cs="Times New Roman"/>
                <w:b/>
                <w:sz w:val="26"/>
                <w:szCs w:val="26"/>
              </w:rPr>
            </w:pPr>
            <w:r>
              <w:rPr>
                <w:rFonts w:hint="default" w:ascii="Times New Roman" w:hAnsi="Times New Roman" w:eastAsia="Times New Roman" w:cs="Times New Roman"/>
                <w:b/>
                <w:sz w:val="26"/>
                <w:szCs w:val="26"/>
                <w:rtl w:val="0"/>
              </w:rPr>
              <w:t>Tên phương thức</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Times New Roman" w:cs="Times New Roman"/>
                <w:b/>
                <w:sz w:val="26"/>
                <w:szCs w:val="26"/>
              </w:rPr>
            </w:pPr>
            <w:r>
              <w:rPr>
                <w:rFonts w:hint="default" w:ascii="Times New Roman" w:hAnsi="Times New Roman" w:eastAsia="Times New Roman" w:cs="Times New Roman"/>
                <w:b/>
                <w:sz w:val="26"/>
                <w:szCs w:val="26"/>
                <w:rtl w:val="0"/>
              </w:rPr>
              <w:t>Mục đích</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Times New Roman" w:cs="Times New Roman"/>
                <w:b/>
                <w:sz w:val="26"/>
                <w:szCs w:val="26"/>
              </w:rPr>
            </w:pPr>
            <w:r>
              <w:rPr>
                <w:rFonts w:hint="default" w:ascii="Times New Roman" w:hAnsi="Times New Roman" w:eastAsia="Times New Roman" w:cs="Times New Roman"/>
                <w:b/>
                <w:sz w:val="26"/>
                <w:szCs w:val="26"/>
                <w:rtl w:val="0"/>
              </w:rPr>
              <w:t>Tên file, thứ tự dòng khai báo</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Times New Roman" w:cs="Times New Roman"/>
                <w:b/>
                <w:sz w:val="26"/>
                <w:szCs w:val="26"/>
              </w:rPr>
            </w:pPr>
            <w:r>
              <w:rPr>
                <w:rFonts w:hint="default" w:ascii="Times New Roman" w:hAnsi="Times New Roman" w:eastAsia="Times New Roman" w:cs="Times New Roman"/>
                <w:b/>
                <w:sz w:val="26"/>
                <w:szCs w:val="26"/>
                <w:rtl w:val="0"/>
              </w:rPr>
              <w:t>SV thực hiện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1</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public ReadPDF(ClassFile files, ClassFolder folders)</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 xml:space="preserve">nhận class đầu vào (file, folder) cho class </w:t>
            </w:r>
            <w:r>
              <w:rPr>
                <w:rFonts w:hint="default" w:ascii="Times New Roman" w:hAnsi="Times New Roman" w:eastAsia="Arial" w:cs="Times New Roman"/>
                <w:sz w:val="26"/>
                <w:szCs w:val="26"/>
                <w:rtl w:val="0"/>
              </w:rPr>
              <w:t>ReadPDF</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Arial" w:cs="Times New Roman"/>
                <w:sz w:val="26"/>
                <w:szCs w:val="26"/>
              </w:rPr>
            </w:pPr>
            <w:r>
              <w:rPr>
                <w:rFonts w:hint="default" w:ascii="Times New Roman" w:hAnsi="Times New Roman" w:eastAsia="Times New Roman" w:cs="Times New Roman"/>
                <w:sz w:val="26"/>
                <w:szCs w:val="26"/>
                <w:rtl w:val="0"/>
              </w:rPr>
              <w:t>Views/</w:t>
            </w:r>
            <w:r>
              <w:rPr>
                <w:rFonts w:hint="default" w:ascii="Times New Roman" w:hAnsi="Times New Roman" w:eastAsia="Arial" w:cs="Times New Roman"/>
                <w:sz w:val="26"/>
                <w:szCs w:val="26"/>
                <w:rtl w:val="0"/>
              </w:rPr>
              <w:t>ReadPDF.cs</w:t>
            </w:r>
          </w:p>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Arial" w:cs="Times New Roman"/>
                <w:sz w:val="26"/>
                <w:szCs w:val="26"/>
              </w:rPr>
            </w:pPr>
            <w:r>
              <w:rPr>
                <w:rFonts w:hint="default" w:ascii="Times New Roman" w:hAnsi="Times New Roman" w:eastAsia="Arial" w:cs="Times New Roman"/>
                <w:sz w:val="26"/>
                <w:szCs w:val="26"/>
                <w:rtl w:val="0"/>
              </w:rPr>
              <w:t>(23)</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Huy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2</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private void Display()</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Hiển thị note tương ứng  khi mở file</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Arial" w:cs="Times New Roman"/>
                <w:sz w:val="26"/>
                <w:szCs w:val="26"/>
              </w:rPr>
            </w:pPr>
            <w:r>
              <w:rPr>
                <w:rFonts w:hint="default" w:ascii="Times New Roman" w:hAnsi="Times New Roman" w:eastAsia="Times New Roman" w:cs="Times New Roman"/>
                <w:sz w:val="26"/>
                <w:szCs w:val="26"/>
                <w:rtl w:val="0"/>
              </w:rPr>
              <w:t>Views/</w:t>
            </w:r>
            <w:r>
              <w:rPr>
                <w:rFonts w:hint="default" w:ascii="Times New Roman" w:hAnsi="Times New Roman" w:eastAsia="Arial" w:cs="Times New Roman"/>
                <w:sz w:val="26"/>
                <w:szCs w:val="26"/>
                <w:rtl w:val="0"/>
              </w:rPr>
              <w:t>ReadPDF.cs</w:t>
            </w:r>
          </w:p>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Arial" w:cs="Times New Roman"/>
                <w:sz w:val="26"/>
                <w:szCs w:val="26"/>
              </w:rPr>
            </w:pPr>
            <w:r>
              <w:rPr>
                <w:rFonts w:hint="default" w:ascii="Times New Roman" w:hAnsi="Times New Roman" w:eastAsia="Arial" w:cs="Times New Roman"/>
                <w:sz w:val="26"/>
                <w:szCs w:val="26"/>
                <w:rtl w:val="0"/>
              </w:rPr>
              <w:t>(32)</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Huy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3</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private void DetailsPDF_Click(object sender, EventArgs e)</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Chi tiết về một file: tên, thời gian tạo, thời gian truy cập cuối, Chỉnh sửa lần cuối, kích thước</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Arial" w:cs="Times New Roman"/>
                <w:sz w:val="26"/>
                <w:szCs w:val="26"/>
              </w:rPr>
            </w:pPr>
            <w:r>
              <w:rPr>
                <w:rFonts w:hint="default" w:ascii="Times New Roman" w:hAnsi="Times New Roman" w:eastAsia="Times New Roman" w:cs="Times New Roman"/>
                <w:sz w:val="26"/>
                <w:szCs w:val="26"/>
                <w:rtl w:val="0"/>
              </w:rPr>
              <w:t>Views/</w:t>
            </w:r>
            <w:r>
              <w:rPr>
                <w:rFonts w:hint="default" w:ascii="Times New Roman" w:hAnsi="Times New Roman" w:eastAsia="Arial" w:cs="Times New Roman"/>
                <w:sz w:val="26"/>
                <w:szCs w:val="26"/>
                <w:rtl w:val="0"/>
              </w:rPr>
              <w:t>ReadPDF.cs</w:t>
            </w:r>
          </w:p>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Arial" w:cs="Times New Roman"/>
                <w:sz w:val="26"/>
                <w:szCs w:val="26"/>
                <w:rtl w:val="0"/>
              </w:rPr>
              <w:t>(42)</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Ngân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4</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Arial" w:cs="Times New Roman"/>
                <w:sz w:val="26"/>
                <w:szCs w:val="26"/>
              </w:rPr>
            </w:pPr>
            <w:r>
              <w:rPr>
                <w:rFonts w:hint="default" w:ascii="Times New Roman" w:hAnsi="Times New Roman" w:eastAsia="Arial" w:cs="Times New Roman"/>
                <w:sz w:val="26"/>
                <w:szCs w:val="26"/>
                <w:rtl w:val="0"/>
              </w:rPr>
              <w:t>private void ExitPDF_Click(object sender, EventArgs e)</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 xml:space="preserve">đóng form </w:t>
            </w:r>
            <w:r>
              <w:rPr>
                <w:rFonts w:hint="default" w:ascii="Times New Roman" w:hAnsi="Times New Roman" w:eastAsia="Arial" w:cs="Times New Roman"/>
                <w:sz w:val="26"/>
                <w:szCs w:val="26"/>
                <w:rtl w:val="0"/>
              </w:rPr>
              <w:t>ReadPDF</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Arial" w:cs="Times New Roman"/>
                <w:sz w:val="26"/>
                <w:szCs w:val="26"/>
              </w:rPr>
            </w:pPr>
            <w:r>
              <w:rPr>
                <w:rFonts w:hint="default" w:ascii="Times New Roman" w:hAnsi="Times New Roman" w:eastAsia="Times New Roman" w:cs="Times New Roman"/>
                <w:sz w:val="26"/>
                <w:szCs w:val="26"/>
                <w:rtl w:val="0"/>
              </w:rPr>
              <w:t>Views/</w:t>
            </w:r>
            <w:r>
              <w:rPr>
                <w:rFonts w:hint="default" w:ascii="Times New Roman" w:hAnsi="Times New Roman" w:eastAsia="Arial" w:cs="Times New Roman"/>
                <w:sz w:val="26"/>
                <w:szCs w:val="26"/>
                <w:rtl w:val="0"/>
              </w:rPr>
              <w:t>ReadPDF.cs</w:t>
            </w:r>
          </w:p>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Arial" w:cs="Times New Roman"/>
                <w:sz w:val="26"/>
                <w:szCs w:val="26"/>
                <w:rtl w:val="0"/>
              </w:rPr>
              <w:t>(50)</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Ngân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5</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Arial" w:cs="Times New Roman"/>
                <w:sz w:val="26"/>
                <w:szCs w:val="26"/>
              </w:rPr>
            </w:pPr>
            <w:r>
              <w:rPr>
                <w:rFonts w:hint="default" w:ascii="Times New Roman" w:hAnsi="Times New Roman" w:eastAsia="Arial" w:cs="Times New Roman"/>
                <w:sz w:val="26"/>
                <w:szCs w:val="26"/>
                <w:rtl w:val="0"/>
              </w:rPr>
              <w:t>private void mSaveNote_Click(object sender, EventArgs e)</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 xml:space="preserve">Cập nhật ghi chú vào database </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Arial" w:cs="Times New Roman"/>
                <w:sz w:val="26"/>
                <w:szCs w:val="26"/>
              </w:rPr>
            </w:pPr>
            <w:r>
              <w:rPr>
                <w:rFonts w:hint="default" w:ascii="Times New Roman" w:hAnsi="Times New Roman" w:eastAsia="Times New Roman" w:cs="Times New Roman"/>
                <w:sz w:val="26"/>
                <w:szCs w:val="26"/>
                <w:rtl w:val="0"/>
              </w:rPr>
              <w:t>Views/</w:t>
            </w:r>
            <w:r>
              <w:rPr>
                <w:rFonts w:hint="default" w:ascii="Times New Roman" w:hAnsi="Times New Roman" w:eastAsia="Arial" w:cs="Times New Roman"/>
                <w:sz w:val="26"/>
                <w:szCs w:val="26"/>
                <w:rtl w:val="0"/>
              </w:rPr>
              <w:t>ReadPDF.cs</w:t>
            </w:r>
          </w:p>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Arial" w:cs="Times New Roman"/>
                <w:sz w:val="26"/>
                <w:szCs w:val="26"/>
                <w:rtl w:val="0"/>
              </w:rPr>
              <w:t>(56)</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Huy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6</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Arial" w:cs="Times New Roman"/>
                <w:sz w:val="26"/>
                <w:szCs w:val="26"/>
              </w:rPr>
            </w:pPr>
            <w:r>
              <w:rPr>
                <w:rFonts w:hint="default" w:ascii="Times New Roman" w:hAnsi="Times New Roman" w:eastAsia="Arial" w:cs="Times New Roman"/>
                <w:sz w:val="26"/>
                <w:szCs w:val="26"/>
                <w:rtl w:val="0"/>
              </w:rPr>
              <w:t>private void mFixNote_Click(object sender, EventArgs e)</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Cho phép gõ và thay đổi ghi chú</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Arial" w:cs="Times New Roman"/>
                <w:sz w:val="26"/>
                <w:szCs w:val="26"/>
              </w:rPr>
            </w:pPr>
            <w:r>
              <w:rPr>
                <w:rFonts w:hint="default" w:ascii="Times New Roman" w:hAnsi="Times New Roman" w:eastAsia="Times New Roman" w:cs="Times New Roman"/>
                <w:sz w:val="26"/>
                <w:szCs w:val="26"/>
                <w:rtl w:val="0"/>
              </w:rPr>
              <w:t>Views/</w:t>
            </w:r>
            <w:r>
              <w:rPr>
                <w:rFonts w:hint="default" w:ascii="Times New Roman" w:hAnsi="Times New Roman" w:eastAsia="Arial" w:cs="Times New Roman"/>
                <w:sz w:val="26"/>
                <w:szCs w:val="26"/>
                <w:rtl w:val="0"/>
              </w:rPr>
              <w:t>ReadPDF.cs</w:t>
            </w:r>
          </w:p>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Arial" w:cs="Times New Roman"/>
                <w:sz w:val="26"/>
                <w:szCs w:val="26"/>
                <w:rtl w:val="0"/>
              </w:rPr>
              <w:t>(64)</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Huy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7</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Arial" w:cs="Times New Roman"/>
                <w:sz w:val="26"/>
                <w:szCs w:val="26"/>
              </w:rPr>
            </w:pPr>
            <w:r>
              <w:rPr>
                <w:rFonts w:hint="default" w:ascii="Times New Roman" w:hAnsi="Times New Roman" w:eastAsia="Arial" w:cs="Times New Roman"/>
                <w:sz w:val="26"/>
                <w:szCs w:val="26"/>
                <w:rtl w:val="0"/>
              </w:rPr>
              <w:t>private void txtNote_TextChanged(object sender, EventArgs e)</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Khi ghi chú thay đổi, cho phép nhấn lưu note</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Arial" w:cs="Times New Roman"/>
                <w:sz w:val="26"/>
                <w:szCs w:val="26"/>
              </w:rPr>
            </w:pPr>
            <w:r>
              <w:rPr>
                <w:rFonts w:hint="default" w:ascii="Times New Roman" w:hAnsi="Times New Roman" w:eastAsia="Times New Roman" w:cs="Times New Roman"/>
                <w:sz w:val="26"/>
                <w:szCs w:val="26"/>
                <w:rtl w:val="0"/>
              </w:rPr>
              <w:t>Views/</w:t>
            </w:r>
            <w:r>
              <w:rPr>
                <w:rFonts w:hint="default" w:ascii="Times New Roman" w:hAnsi="Times New Roman" w:eastAsia="Arial" w:cs="Times New Roman"/>
                <w:sz w:val="26"/>
                <w:szCs w:val="26"/>
                <w:rtl w:val="0"/>
              </w:rPr>
              <w:t>ReadPDF.cs</w:t>
            </w:r>
          </w:p>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Arial" w:cs="Times New Roman"/>
                <w:sz w:val="26"/>
                <w:szCs w:val="26"/>
                <w:rtl w:val="0"/>
              </w:rPr>
              <w:t>(70)</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Huy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8</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Arial" w:cs="Times New Roman"/>
                <w:sz w:val="26"/>
                <w:szCs w:val="26"/>
              </w:rPr>
            </w:pPr>
            <w:r>
              <w:rPr>
                <w:rFonts w:hint="default" w:ascii="Times New Roman" w:hAnsi="Times New Roman" w:eastAsia="Arial" w:cs="Times New Roman"/>
                <w:sz w:val="26"/>
                <w:szCs w:val="26"/>
                <w:rtl w:val="0"/>
              </w:rPr>
              <w:t>private void ReadPDF_Load(object sender, EventArgs e)</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Đưa ra lựa chọn mở file pdf.</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Arial" w:cs="Times New Roman"/>
                <w:sz w:val="26"/>
                <w:szCs w:val="26"/>
              </w:rPr>
            </w:pPr>
            <w:r>
              <w:rPr>
                <w:rFonts w:hint="default" w:ascii="Times New Roman" w:hAnsi="Times New Roman" w:eastAsia="Times New Roman" w:cs="Times New Roman"/>
                <w:sz w:val="26"/>
                <w:szCs w:val="26"/>
                <w:rtl w:val="0"/>
              </w:rPr>
              <w:t>Views/</w:t>
            </w:r>
            <w:r>
              <w:rPr>
                <w:rFonts w:hint="default" w:ascii="Times New Roman" w:hAnsi="Times New Roman" w:eastAsia="Arial" w:cs="Times New Roman"/>
                <w:sz w:val="26"/>
                <w:szCs w:val="26"/>
                <w:rtl w:val="0"/>
              </w:rPr>
              <w:t>ReadPDF.cs</w:t>
            </w:r>
          </w:p>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Arial" w:cs="Times New Roman"/>
                <w:sz w:val="26"/>
                <w:szCs w:val="26"/>
                <w:rtl w:val="0"/>
              </w:rPr>
              <w:t>(75)</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Huy</w:t>
            </w:r>
          </w:p>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Ngân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9</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Arial" w:cs="Times New Roman"/>
                <w:sz w:val="26"/>
                <w:szCs w:val="26"/>
              </w:rPr>
            </w:pPr>
            <w:r>
              <w:rPr>
                <w:rFonts w:hint="default" w:ascii="Times New Roman" w:hAnsi="Times New Roman" w:eastAsia="Arial" w:cs="Times New Roman"/>
                <w:sz w:val="26"/>
                <w:szCs w:val="26"/>
                <w:rtl w:val="0"/>
              </w:rPr>
              <w:t>private void mAfter_Click(object sender, EventArgs e)</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Thêm liên kết file cho file mở hiện tại. (Hiển thị tiếp theo file hiện tại)</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Arial" w:cs="Times New Roman"/>
                <w:sz w:val="26"/>
                <w:szCs w:val="26"/>
              </w:rPr>
            </w:pPr>
            <w:r>
              <w:rPr>
                <w:rFonts w:hint="default" w:ascii="Times New Roman" w:hAnsi="Times New Roman" w:eastAsia="Times New Roman" w:cs="Times New Roman"/>
                <w:sz w:val="26"/>
                <w:szCs w:val="26"/>
                <w:rtl w:val="0"/>
              </w:rPr>
              <w:t>Views/</w:t>
            </w:r>
            <w:r>
              <w:rPr>
                <w:rFonts w:hint="default" w:ascii="Times New Roman" w:hAnsi="Times New Roman" w:eastAsia="Arial" w:cs="Times New Roman"/>
                <w:sz w:val="26"/>
                <w:szCs w:val="26"/>
                <w:rtl w:val="0"/>
              </w:rPr>
              <w:t>ReadPDF.cs</w:t>
            </w:r>
          </w:p>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Arial" w:cs="Times New Roman"/>
                <w:sz w:val="26"/>
                <w:szCs w:val="26"/>
                <w:rtl w:val="0"/>
              </w:rPr>
              <w:t>(89)</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Huy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10</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Arial" w:cs="Times New Roman"/>
                <w:sz w:val="26"/>
                <w:szCs w:val="26"/>
              </w:rPr>
            </w:pPr>
            <w:r>
              <w:rPr>
                <w:rFonts w:hint="default" w:ascii="Times New Roman" w:hAnsi="Times New Roman" w:eastAsia="Arial" w:cs="Times New Roman"/>
                <w:sz w:val="26"/>
                <w:szCs w:val="26"/>
                <w:rtl w:val="0"/>
              </w:rPr>
              <w:t>private void mBefore_Click(object sender, EventArgs e)</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Thêm liên kết file cho file mở hiện tại. (Hiển thị trước file hiện tại)</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Arial" w:cs="Times New Roman"/>
                <w:sz w:val="26"/>
                <w:szCs w:val="26"/>
              </w:rPr>
            </w:pPr>
            <w:r>
              <w:rPr>
                <w:rFonts w:hint="default" w:ascii="Times New Roman" w:hAnsi="Times New Roman" w:eastAsia="Times New Roman" w:cs="Times New Roman"/>
                <w:sz w:val="26"/>
                <w:szCs w:val="26"/>
                <w:rtl w:val="0"/>
              </w:rPr>
              <w:t>Views/</w:t>
            </w:r>
            <w:r>
              <w:rPr>
                <w:rFonts w:hint="default" w:ascii="Times New Roman" w:hAnsi="Times New Roman" w:eastAsia="Arial" w:cs="Times New Roman"/>
                <w:sz w:val="26"/>
                <w:szCs w:val="26"/>
                <w:rtl w:val="0"/>
              </w:rPr>
              <w:t>ReadPDF.cs</w:t>
            </w:r>
          </w:p>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Arial" w:cs="Times New Roman"/>
                <w:sz w:val="26"/>
                <w:szCs w:val="26"/>
                <w:rtl w:val="0"/>
              </w:rPr>
              <w:t>(110)</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Huy</w:t>
            </w:r>
          </w:p>
        </w:tc>
      </w:tr>
    </w:tbl>
    <w:p>
      <w:pPr>
        <w:keepNext w:val="0"/>
        <w:keepLines w:val="0"/>
        <w:pageBreakBefore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Arial" w:cs="Times New Roman"/>
          <w:b/>
          <w:sz w:val="26"/>
          <w:szCs w:val="26"/>
          <w:highlight w:val="white"/>
          <w:rtl w:val="0"/>
        </w:rPr>
      </w:pPr>
    </w:p>
    <w:p>
      <w:pPr>
        <w:pStyle w:val="8"/>
        <w:pageBreakBefore w:val="0"/>
        <w:kinsoku/>
        <w:wordWrap/>
        <w:overflowPunct/>
        <w:topLinePunct w:val="0"/>
        <w:autoSpaceDE/>
        <w:autoSpaceDN/>
        <w:bidi w:val="0"/>
        <w:adjustRightInd/>
        <w:snapToGrid/>
        <w:spacing w:before="120" w:after="120" w:line="360" w:lineRule="auto"/>
        <w:textAlignment w:val="auto"/>
        <w:rPr>
          <w:rFonts w:hint="default"/>
        </w:rPr>
      </w:pPr>
      <w:bookmarkStart w:id="57" w:name="_Toc30847"/>
      <w:r>
        <w:rPr>
          <w:rFonts w:hint="default"/>
          <w:rtl w:val="0"/>
        </w:rPr>
        <w:t>Bảng 16. Các phương thức trong lớp ChosseFileinDB</w:t>
      </w:r>
      <w:bookmarkEnd w:id="57"/>
    </w:p>
    <w:tbl>
      <w:tblPr>
        <w:tblStyle w:val="38"/>
        <w:tblW w:w="9303"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675"/>
        <w:gridCol w:w="1590"/>
        <w:gridCol w:w="2460"/>
        <w:gridCol w:w="2460"/>
        <w:gridCol w:w="211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Times New Roman" w:cs="Times New Roman"/>
                <w:b/>
                <w:sz w:val="26"/>
                <w:szCs w:val="26"/>
              </w:rPr>
            </w:pPr>
            <w:r>
              <w:rPr>
                <w:rFonts w:hint="default" w:ascii="Times New Roman" w:hAnsi="Times New Roman" w:eastAsia="Times New Roman" w:cs="Times New Roman"/>
                <w:b/>
                <w:sz w:val="26"/>
                <w:szCs w:val="26"/>
                <w:rtl w:val="0"/>
              </w:rPr>
              <w:t>STT</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Times New Roman" w:cs="Times New Roman"/>
                <w:b/>
                <w:sz w:val="26"/>
                <w:szCs w:val="26"/>
              </w:rPr>
            </w:pPr>
            <w:r>
              <w:rPr>
                <w:rFonts w:hint="default" w:ascii="Times New Roman" w:hAnsi="Times New Roman" w:eastAsia="Times New Roman" w:cs="Times New Roman"/>
                <w:b/>
                <w:sz w:val="26"/>
                <w:szCs w:val="26"/>
                <w:rtl w:val="0"/>
              </w:rPr>
              <w:t>Tên phương thức</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Times New Roman" w:cs="Times New Roman"/>
                <w:b/>
                <w:sz w:val="26"/>
                <w:szCs w:val="26"/>
              </w:rPr>
            </w:pPr>
            <w:r>
              <w:rPr>
                <w:rFonts w:hint="default" w:ascii="Times New Roman" w:hAnsi="Times New Roman" w:eastAsia="Times New Roman" w:cs="Times New Roman"/>
                <w:b/>
                <w:sz w:val="26"/>
                <w:szCs w:val="26"/>
                <w:rtl w:val="0"/>
              </w:rPr>
              <w:t>Mục đích</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Times New Roman" w:cs="Times New Roman"/>
                <w:b/>
                <w:sz w:val="26"/>
                <w:szCs w:val="26"/>
              </w:rPr>
            </w:pPr>
            <w:r>
              <w:rPr>
                <w:rFonts w:hint="default" w:ascii="Times New Roman" w:hAnsi="Times New Roman" w:eastAsia="Times New Roman" w:cs="Times New Roman"/>
                <w:b/>
                <w:sz w:val="26"/>
                <w:szCs w:val="26"/>
                <w:rtl w:val="0"/>
              </w:rPr>
              <w:t>Tên file, thứ tự dòng khai báo</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Times New Roman" w:cs="Times New Roman"/>
                <w:b/>
                <w:sz w:val="26"/>
                <w:szCs w:val="26"/>
              </w:rPr>
            </w:pPr>
            <w:r>
              <w:rPr>
                <w:rFonts w:hint="default" w:ascii="Times New Roman" w:hAnsi="Times New Roman" w:eastAsia="Times New Roman" w:cs="Times New Roman"/>
                <w:b/>
                <w:sz w:val="26"/>
                <w:szCs w:val="26"/>
                <w:rtl w:val="0"/>
              </w:rPr>
              <w:t>SV thực hiện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1</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private void displayFile()</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Hiển thị tất cả các file trên database</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Views/ChosseFileinDB.cs</w:t>
            </w:r>
          </w:p>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(34)</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Huy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2</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private void lstFile_DoubleClick(object sender, EventArgs e)</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Chọn file</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Views/ChosseFileinDB.cs</w:t>
            </w:r>
          </w:p>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(70)</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Huy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3</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private void txtSearch_TextChanged(object sender, EventArgs e)</w:t>
            </w:r>
          </w:p>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Tìm kiếm file bằng từ khóa</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Views/ChosseFileinDB.cs</w:t>
            </w:r>
          </w:p>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(99)</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Huy</w:t>
            </w:r>
          </w:p>
        </w:tc>
      </w:tr>
    </w:tbl>
    <w:p>
      <w:pPr>
        <w:keepNext w:val="0"/>
        <w:keepLines w:val="0"/>
        <w:pageBreakBefore w:val="0"/>
        <w:kinsoku/>
        <w:wordWrap/>
        <w:overflowPunct/>
        <w:topLinePunct w:val="0"/>
        <w:autoSpaceDE/>
        <w:autoSpaceDN/>
        <w:bidi w:val="0"/>
        <w:adjustRightInd/>
        <w:snapToGrid/>
        <w:spacing w:before="120" w:after="120" w:line="360" w:lineRule="auto"/>
        <w:ind w:left="0" w:firstLine="0"/>
        <w:jc w:val="both"/>
        <w:textAlignment w:val="auto"/>
        <w:rPr>
          <w:rFonts w:hint="default" w:ascii="Times New Roman" w:hAnsi="Times New Roman" w:eastAsia="Times New Roman" w:cs="Times New Roman"/>
          <w:b/>
          <w:sz w:val="26"/>
          <w:szCs w:val="26"/>
        </w:rPr>
      </w:pPr>
    </w:p>
    <w:p>
      <w:pPr>
        <w:pStyle w:val="3"/>
        <w:pageBreakBefore w:val="0"/>
        <w:numPr>
          <w:ilvl w:val="0"/>
          <w:numId w:val="7"/>
        </w:numPr>
        <w:kinsoku/>
        <w:wordWrap/>
        <w:overflowPunct/>
        <w:topLinePunct w:val="0"/>
        <w:autoSpaceDE/>
        <w:autoSpaceDN/>
        <w:bidi w:val="0"/>
        <w:adjustRightInd/>
        <w:snapToGrid/>
        <w:spacing w:before="120" w:after="120" w:line="360" w:lineRule="auto"/>
        <w:textAlignment w:val="auto"/>
        <w:rPr>
          <w:rFonts w:hint="default"/>
        </w:rPr>
      </w:pPr>
      <w:bookmarkStart w:id="58" w:name="_Toc15739"/>
      <w:r>
        <w:rPr>
          <w:rFonts w:hint="default"/>
          <w:rtl w:val="0"/>
        </w:rPr>
        <w:t>Thiết kế cơ sở dữ liệu</w:t>
      </w:r>
      <w:bookmarkEnd w:id="58"/>
      <w:r>
        <w:rPr>
          <w:rFonts w:hint="default"/>
          <w:rtl w:val="0"/>
        </w:rPr>
        <w:t xml:space="preserve"> </w:t>
      </w:r>
    </w:p>
    <w:p>
      <w:pPr>
        <w:keepNext w:val="0"/>
        <w:keepLines w:val="0"/>
        <w:pageBreakBefore w:val="0"/>
        <w:widowControl/>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b w:val="0"/>
          <w:sz w:val="26"/>
          <w:szCs w:val="26"/>
          <w:vertAlign w:val="baseline"/>
        </w:rPr>
      </w:pPr>
      <w:r>
        <w:rPr>
          <w:rFonts w:hint="default" w:ascii="Times New Roman" w:hAnsi="Times New Roman" w:eastAsia="Times New Roman" w:cs="Times New Roman"/>
          <w:b w:val="0"/>
          <w:sz w:val="26"/>
          <w:szCs w:val="26"/>
          <w:vertAlign w:val="baseline"/>
          <w:rtl w:val="0"/>
        </w:rPr>
        <w:t>- Một folder có thể có nhiều files và ngược lại, một file có thể thuộc nhiều folders.</w:t>
      </w:r>
    </w:p>
    <w:p>
      <w:pPr>
        <w:keepNext w:val="0"/>
        <w:keepLines w:val="0"/>
        <w:pageBreakBefore w:val="0"/>
        <w:widowControl/>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b w:val="0"/>
          <w:sz w:val="26"/>
          <w:szCs w:val="26"/>
          <w:vertAlign w:val="baseline"/>
        </w:rPr>
      </w:pPr>
      <w:r>
        <w:rPr>
          <w:rFonts w:hint="default" w:ascii="Times New Roman" w:hAnsi="Times New Roman" w:eastAsia="Times New Roman" w:cs="Times New Roman"/>
          <w:b w:val="0"/>
          <w:sz w:val="26"/>
          <w:szCs w:val="26"/>
          <w:vertAlign w:val="baseline"/>
          <w:rtl w:val="0"/>
        </w:rPr>
        <w:t>Lưu ý: các files giống nhau nhưng phân biệt nhau bởi ID khi nằm trong nhiều folder.</w:t>
      </w:r>
    </w:p>
    <w:p>
      <w:pPr>
        <w:keepNext w:val="0"/>
        <w:keepLines w:val="0"/>
        <w:pageBreakBefore w:val="0"/>
        <w:widowControl/>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b w:val="0"/>
          <w:sz w:val="26"/>
          <w:szCs w:val="26"/>
          <w:vertAlign w:val="baseline"/>
        </w:rPr>
      </w:pPr>
      <w:r>
        <w:rPr>
          <w:rFonts w:hint="default" w:ascii="Times New Roman" w:hAnsi="Times New Roman" w:eastAsia="Times New Roman" w:cs="Times New Roman"/>
          <w:b w:val="0"/>
          <w:sz w:val="26"/>
          <w:szCs w:val="26"/>
          <w:u w:val="single"/>
          <w:rtl w:val="0"/>
        </w:rPr>
        <w:t>X</w:t>
      </w:r>
      <w:r>
        <w:rPr>
          <w:rFonts w:hint="default" w:ascii="Times New Roman" w:hAnsi="Times New Roman" w:eastAsia="Times New Roman" w:cs="Times New Roman"/>
          <w:b w:val="0"/>
          <w:sz w:val="26"/>
          <w:szCs w:val="26"/>
          <w:rtl w:val="0"/>
        </w:rPr>
        <w:t>: khóa chính</w:t>
      </w:r>
    </w:p>
    <w:p>
      <w:pPr>
        <w:keepNext w:val="0"/>
        <w:keepLines w:val="0"/>
        <w:pageBreakBefore w:val="0"/>
        <w:widowControl/>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b/>
          <w:sz w:val="26"/>
          <w:szCs w:val="26"/>
        </w:rPr>
      </w:pPr>
    </w:p>
    <w:p>
      <w:pPr>
        <w:keepNext w:val="0"/>
        <w:keepLines w:val="0"/>
        <w:pageBreakBefore w:val="0"/>
        <w:widowControl/>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b/>
          <w:sz w:val="26"/>
          <w:szCs w:val="26"/>
        </w:rPr>
      </w:pPr>
      <w:r>
        <w:rPr>
          <w:rFonts w:hint="default" w:ascii="Times New Roman" w:hAnsi="Times New Roman" w:cs="Times New Roman"/>
          <w:sz w:val="26"/>
          <w:szCs w:val="26"/>
        </w:rPr>
        <w:drawing>
          <wp:inline distT="114300" distB="114300" distL="114300" distR="114300">
            <wp:extent cx="5762625" cy="2886075"/>
            <wp:effectExtent l="0" t="0" r="0" b="0"/>
            <wp:docPr id="15" name="image1.png"/>
            <wp:cNvGraphicFramePr/>
            <a:graphic xmlns:a="http://schemas.openxmlformats.org/drawingml/2006/main">
              <a:graphicData uri="http://schemas.openxmlformats.org/drawingml/2006/picture">
                <pic:pic xmlns:pic="http://schemas.openxmlformats.org/drawingml/2006/picture">
                  <pic:nvPicPr>
                    <pic:cNvPr id="15" name="image1.png"/>
                    <pic:cNvPicPr preferRelativeResize="0"/>
                  </pic:nvPicPr>
                  <pic:blipFill>
                    <a:blip r:embed="rId12"/>
                    <a:srcRect/>
                    <a:stretch>
                      <a:fillRect/>
                    </a:stretch>
                  </pic:blipFill>
                  <pic:spPr>
                    <a:xfrm>
                      <a:off x="0" y="0"/>
                      <a:ext cx="5762625" cy="2886392"/>
                    </a:xfrm>
                    <a:prstGeom prst="rect">
                      <a:avLst/>
                    </a:prstGeom>
                  </pic:spPr>
                </pic:pic>
              </a:graphicData>
            </a:graphic>
          </wp:inline>
        </w:drawing>
      </w:r>
    </w:p>
    <w:p>
      <w:pPr>
        <w:pStyle w:val="11"/>
        <w:pageBreakBefore w:val="0"/>
        <w:kinsoku/>
        <w:wordWrap/>
        <w:overflowPunct/>
        <w:topLinePunct w:val="0"/>
        <w:autoSpaceDE/>
        <w:autoSpaceDN/>
        <w:bidi w:val="0"/>
        <w:adjustRightInd/>
        <w:snapToGrid/>
        <w:spacing w:before="120" w:after="120" w:line="360" w:lineRule="auto"/>
        <w:textAlignment w:val="auto"/>
        <w:rPr>
          <w:rFonts w:hint="default"/>
        </w:rPr>
      </w:pPr>
      <w:bookmarkStart w:id="59" w:name="_Toc4185"/>
      <w:r>
        <w:rPr>
          <w:rFonts w:hint="default"/>
          <w:rtl w:val="0"/>
        </w:rPr>
        <w:t>Hình 2. Mô hình diagram</w:t>
      </w:r>
      <w:bookmarkEnd w:id="59"/>
    </w:p>
    <w:p>
      <w:pPr>
        <w:keepNext w:val="0"/>
        <w:keepLines w:val="0"/>
        <w:pageBreakBefore w:val="0"/>
        <w:widowControl/>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Times New Roman" w:cs="Times New Roman"/>
          <w:b w:val="0"/>
          <w:sz w:val="26"/>
          <w:szCs w:val="26"/>
        </w:rPr>
      </w:pPr>
    </w:p>
    <w:p>
      <w:pPr>
        <w:keepNext w:val="0"/>
        <w:keepLines w:val="0"/>
        <w:pageBreakBefore w:val="0"/>
        <w:widowControl/>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Times New Roman" w:cs="Times New Roman"/>
          <w:b w:val="0"/>
          <w:sz w:val="26"/>
          <w:szCs w:val="26"/>
        </w:rPr>
      </w:pPr>
    </w:p>
    <w:p>
      <w:pPr>
        <w:keepNext w:val="0"/>
        <w:keepLines w:val="0"/>
        <w:pageBreakBefore w:val="0"/>
        <w:widowControl/>
        <w:kinsoku/>
        <w:wordWrap/>
        <w:overflowPunct/>
        <w:topLinePunct w:val="0"/>
        <w:autoSpaceDE/>
        <w:autoSpaceDN/>
        <w:bidi w:val="0"/>
        <w:adjustRightInd/>
        <w:snapToGrid/>
        <w:spacing w:before="120" w:after="120" w:line="360" w:lineRule="auto"/>
        <w:jc w:val="left"/>
        <w:textAlignment w:val="auto"/>
        <w:rPr>
          <w:rFonts w:hint="default" w:ascii="Times New Roman" w:hAnsi="Times New Roman" w:eastAsia="Times New Roman" w:cs="Times New Roman"/>
          <w:b/>
          <w:sz w:val="26"/>
          <w:szCs w:val="26"/>
        </w:rPr>
      </w:pPr>
      <w:r>
        <w:rPr>
          <w:rFonts w:hint="default" w:ascii="Times New Roman" w:hAnsi="Times New Roman" w:eastAsia="Times New Roman" w:cs="Times New Roman"/>
          <w:b/>
          <w:sz w:val="26"/>
          <w:szCs w:val="26"/>
          <w:rtl w:val="0"/>
        </w:rPr>
        <w:t>Table:</w:t>
      </w:r>
    </w:p>
    <w:p>
      <w:pPr>
        <w:pStyle w:val="8"/>
        <w:pageBreakBefore w:val="0"/>
        <w:kinsoku/>
        <w:wordWrap/>
        <w:overflowPunct/>
        <w:topLinePunct w:val="0"/>
        <w:autoSpaceDE/>
        <w:autoSpaceDN/>
        <w:bidi w:val="0"/>
        <w:adjustRightInd/>
        <w:snapToGrid/>
        <w:spacing w:before="120" w:after="120" w:line="360" w:lineRule="auto"/>
        <w:textAlignment w:val="auto"/>
        <w:rPr>
          <w:rFonts w:hint="default"/>
        </w:rPr>
      </w:pPr>
      <w:bookmarkStart w:id="60" w:name="_Toc26166"/>
      <w:r>
        <w:rPr>
          <w:rFonts w:hint="default"/>
          <w:rtl w:val="0"/>
        </w:rPr>
        <w:t>Bảng 17. Các bảng (table) trong cơ sở dữ liệu</w:t>
      </w:r>
      <w:bookmarkEnd w:id="60"/>
    </w:p>
    <w:tbl>
      <w:tblPr>
        <w:tblStyle w:val="39"/>
        <w:tblW w:w="9287"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787"/>
        <w:gridCol w:w="2528"/>
        <w:gridCol w:w="597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keepNext w:val="0"/>
              <w:keepLines w:val="0"/>
              <w:pageBreakBefore w:val="0"/>
              <w:widowControl/>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Times New Roman" w:cs="Times New Roman"/>
                <w:b w:val="0"/>
                <w:sz w:val="26"/>
                <w:szCs w:val="26"/>
                <w:vertAlign w:val="baseline"/>
              </w:rPr>
            </w:pPr>
            <w:r>
              <w:rPr>
                <w:rFonts w:hint="default" w:ascii="Times New Roman" w:hAnsi="Times New Roman" w:eastAsia="Times New Roman" w:cs="Times New Roman"/>
                <w:b w:val="0"/>
                <w:sz w:val="26"/>
                <w:szCs w:val="26"/>
                <w:vertAlign w:val="baseline"/>
                <w:rtl w:val="0"/>
              </w:rPr>
              <w:t>STT</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keepNext w:val="0"/>
              <w:keepLines w:val="0"/>
              <w:pageBreakBefore w:val="0"/>
              <w:widowControl/>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Times New Roman" w:cs="Times New Roman"/>
                <w:b w:val="0"/>
                <w:sz w:val="26"/>
                <w:szCs w:val="26"/>
                <w:vertAlign w:val="baseline"/>
              </w:rPr>
            </w:pPr>
            <w:r>
              <w:rPr>
                <w:rFonts w:hint="default" w:ascii="Times New Roman" w:hAnsi="Times New Roman" w:eastAsia="Times New Roman" w:cs="Times New Roman"/>
                <w:b w:val="0"/>
                <w:sz w:val="26"/>
                <w:szCs w:val="26"/>
                <w:vertAlign w:val="baseline"/>
                <w:rtl w:val="0"/>
              </w:rPr>
              <w:t>Tên bảng</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keepNext w:val="0"/>
              <w:keepLines w:val="0"/>
              <w:pageBreakBefore w:val="0"/>
              <w:widowControl/>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Times New Roman" w:cs="Times New Roman"/>
                <w:b w:val="0"/>
                <w:sz w:val="26"/>
                <w:szCs w:val="26"/>
                <w:vertAlign w:val="baseline"/>
              </w:rPr>
            </w:pPr>
            <w:r>
              <w:rPr>
                <w:rFonts w:hint="default" w:ascii="Times New Roman" w:hAnsi="Times New Roman" w:eastAsia="Times New Roman" w:cs="Times New Roman"/>
                <w:b w:val="0"/>
                <w:sz w:val="26"/>
                <w:szCs w:val="26"/>
                <w:vertAlign w:val="baseline"/>
                <w:rtl w:val="0"/>
              </w:rPr>
              <w:t>Mục đích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keepNext w:val="0"/>
              <w:keepLines w:val="0"/>
              <w:pageBreakBefore w:val="0"/>
              <w:widowControl/>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Times New Roman" w:cs="Times New Roman"/>
                <w:b w:val="0"/>
                <w:sz w:val="26"/>
                <w:szCs w:val="26"/>
                <w:vertAlign w:val="baseline"/>
              </w:rPr>
            </w:pPr>
            <w:r>
              <w:rPr>
                <w:rFonts w:hint="default" w:ascii="Times New Roman" w:hAnsi="Times New Roman" w:eastAsia="Times New Roman" w:cs="Times New Roman"/>
                <w:b w:val="0"/>
                <w:sz w:val="26"/>
                <w:szCs w:val="26"/>
                <w:vertAlign w:val="baseline"/>
                <w:rtl w:val="0"/>
              </w:rPr>
              <w:t>1</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keepNext w:val="0"/>
              <w:keepLines w:val="0"/>
              <w:pageBreakBefore w:val="0"/>
              <w:widowControl/>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Times New Roman" w:cs="Times New Roman"/>
                <w:b w:val="0"/>
                <w:sz w:val="26"/>
                <w:szCs w:val="26"/>
                <w:vertAlign w:val="baseline"/>
              </w:rPr>
            </w:pPr>
            <w:r>
              <w:rPr>
                <w:rFonts w:hint="default" w:ascii="Times New Roman" w:hAnsi="Times New Roman" w:eastAsia="Times New Roman" w:cs="Times New Roman"/>
                <w:b w:val="0"/>
                <w:sz w:val="26"/>
                <w:szCs w:val="26"/>
                <w:vertAlign w:val="baseline"/>
                <w:rtl w:val="0"/>
              </w:rPr>
              <w:t>Folder</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keepNext w:val="0"/>
              <w:keepLines w:val="0"/>
              <w:pageBreakBefore w:val="0"/>
              <w:widowControl/>
              <w:kinsoku/>
              <w:wordWrap/>
              <w:overflowPunct/>
              <w:topLinePunct w:val="0"/>
              <w:autoSpaceDE/>
              <w:autoSpaceDN/>
              <w:bidi w:val="0"/>
              <w:adjustRightInd/>
              <w:snapToGrid/>
              <w:spacing w:before="120" w:after="120" w:line="360" w:lineRule="auto"/>
              <w:jc w:val="left"/>
              <w:textAlignment w:val="auto"/>
              <w:rPr>
                <w:rFonts w:hint="default" w:ascii="Times New Roman" w:hAnsi="Times New Roman" w:eastAsia="Times New Roman" w:cs="Times New Roman"/>
                <w:b w:val="0"/>
                <w:sz w:val="26"/>
                <w:szCs w:val="26"/>
                <w:vertAlign w:val="baseline"/>
              </w:rPr>
            </w:pPr>
            <w:r>
              <w:rPr>
                <w:rFonts w:hint="default" w:ascii="Times New Roman" w:hAnsi="Times New Roman" w:eastAsia="Times New Roman" w:cs="Times New Roman"/>
                <w:b w:val="0"/>
                <w:sz w:val="26"/>
                <w:szCs w:val="26"/>
                <w:vertAlign w:val="baseline"/>
                <w:rtl w:val="0"/>
              </w:rPr>
              <w:t>Tạo thư mục chứa các file pdf</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keepNext w:val="0"/>
              <w:keepLines w:val="0"/>
              <w:pageBreakBefore w:val="0"/>
              <w:widowControl/>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Times New Roman" w:cs="Times New Roman"/>
                <w:b w:val="0"/>
                <w:sz w:val="26"/>
                <w:szCs w:val="26"/>
                <w:vertAlign w:val="baseline"/>
              </w:rPr>
            </w:pPr>
            <w:r>
              <w:rPr>
                <w:rFonts w:hint="default" w:ascii="Times New Roman" w:hAnsi="Times New Roman" w:eastAsia="Times New Roman" w:cs="Times New Roman"/>
                <w:b w:val="0"/>
                <w:sz w:val="26"/>
                <w:szCs w:val="26"/>
                <w:vertAlign w:val="baseline"/>
                <w:rtl w:val="0"/>
              </w:rPr>
              <w:t>2</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keepNext w:val="0"/>
              <w:keepLines w:val="0"/>
              <w:pageBreakBefore w:val="0"/>
              <w:widowControl/>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Times New Roman" w:cs="Times New Roman"/>
                <w:b w:val="0"/>
                <w:sz w:val="26"/>
                <w:szCs w:val="26"/>
                <w:vertAlign w:val="baseline"/>
              </w:rPr>
            </w:pPr>
            <w:r>
              <w:rPr>
                <w:rFonts w:hint="default" w:ascii="Times New Roman" w:hAnsi="Times New Roman" w:eastAsia="Times New Roman" w:cs="Times New Roman"/>
                <w:b w:val="0"/>
                <w:sz w:val="26"/>
                <w:szCs w:val="26"/>
                <w:vertAlign w:val="baseline"/>
                <w:rtl w:val="0"/>
              </w:rPr>
              <w:t>Files</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keepNext w:val="0"/>
              <w:keepLines w:val="0"/>
              <w:pageBreakBefore w:val="0"/>
              <w:widowControl/>
              <w:kinsoku/>
              <w:wordWrap/>
              <w:overflowPunct/>
              <w:topLinePunct w:val="0"/>
              <w:autoSpaceDE/>
              <w:autoSpaceDN/>
              <w:bidi w:val="0"/>
              <w:adjustRightInd/>
              <w:snapToGrid/>
              <w:spacing w:before="120" w:after="120" w:line="360" w:lineRule="auto"/>
              <w:jc w:val="left"/>
              <w:textAlignment w:val="auto"/>
              <w:rPr>
                <w:rFonts w:hint="default" w:ascii="Times New Roman" w:hAnsi="Times New Roman" w:eastAsia="Times New Roman" w:cs="Times New Roman"/>
                <w:b w:val="0"/>
                <w:sz w:val="26"/>
                <w:szCs w:val="26"/>
                <w:vertAlign w:val="baseline"/>
              </w:rPr>
            </w:pPr>
            <w:r>
              <w:rPr>
                <w:rFonts w:hint="default" w:ascii="Times New Roman" w:hAnsi="Times New Roman" w:eastAsia="Times New Roman" w:cs="Times New Roman"/>
                <w:b w:val="0"/>
                <w:sz w:val="26"/>
                <w:szCs w:val="26"/>
                <w:vertAlign w:val="baseline"/>
                <w:rtl w:val="0"/>
              </w:rPr>
              <w:t>Lưu các thông tin về file pdf</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keepNext w:val="0"/>
              <w:keepLines w:val="0"/>
              <w:pageBreakBefore w:val="0"/>
              <w:widowControl/>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Times New Roman" w:cs="Times New Roman"/>
                <w:b w:val="0"/>
                <w:sz w:val="26"/>
                <w:szCs w:val="26"/>
                <w:vertAlign w:val="baseline"/>
              </w:rPr>
            </w:pPr>
            <w:r>
              <w:rPr>
                <w:rFonts w:hint="default" w:ascii="Times New Roman" w:hAnsi="Times New Roman" w:eastAsia="Times New Roman" w:cs="Times New Roman"/>
                <w:b w:val="0"/>
                <w:sz w:val="26"/>
                <w:szCs w:val="26"/>
                <w:vertAlign w:val="baseline"/>
                <w:rtl w:val="0"/>
              </w:rPr>
              <w:t>3</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keepNext w:val="0"/>
              <w:keepLines w:val="0"/>
              <w:pageBreakBefore w:val="0"/>
              <w:widowControl/>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Times New Roman" w:cs="Times New Roman"/>
                <w:b w:val="0"/>
                <w:sz w:val="26"/>
                <w:szCs w:val="26"/>
                <w:vertAlign w:val="baseline"/>
              </w:rPr>
            </w:pPr>
            <w:r>
              <w:rPr>
                <w:rFonts w:hint="default" w:ascii="Times New Roman" w:hAnsi="Times New Roman" w:eastAsia="Times New Roman" w:cs="Times New Roman"/>
                <w:b w:val="0"/>
                <w:sz w:val="26"/>
                <w:szCs w:val="26"/>
                <w:vertAlign w:val="baseline"/>
                <w:rtl w:val="0"/>
              </w:rPr>
              <w:t>ClassFolderClassFiles</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keepNext w:val="0"/>
              <w:keepLines w:val="0"/>
              <w:pageBreakBefore w:val="0"/>
              <w:widowControl/>
              <w:kinsoku/>
              <w:wordWrap/>
              <w:overflowPunct/>
              <w:topLinePunct w:val="0"/>
              <w:autoSpaceDE/>
              <w:autoSpaceDN/>
              <w:bidi w:val="0"/>
              <w:adjustRightInd/>
              <w:snapToGrid/>
              <w:spacing w:before="120" w:after="120" w:line="360" w:lineRule="auto"/>
              <w:jc w:val="left"/>
              <w:textAlignment w:val="auto"/>
              <w:rPr>
                <w:rFonts w:hint="default" w:ascii="Times New Roman" w:hAnsi="Times New Roman" w:eastAsia="Times New Roman" w:cs="Times New Roman"/>
                <w:b w:val="0"/>
                <w:sz w:val="26"/>
                <w:szCs w:val="26"/>
                <w:vertAlign w:val="baseline"/>
              </w:rPr>
            </w:pPr>
            <w:r>
              <w:rPr>
                <w:rFonts w:hint="default" w:ascii="Times New Roman" w:hAnsi="Times New Roman" w:eastAsia="Times New Roman" w:cs="Times New Roman"/>
                <w:b w:val="0"/>
                <w:sz w:val="26"/>
                <w:szCs w:val="26"/>
                <w:vertAlign w:val="baseline"/>
                <w:rtl w:val="0"/>
              </w:rPr>
              <w:t>Danh sách files thuộc từng folder</w:t>
            </w:r>
          </w:p>
        </w:tc>
      </w:tr>
    </w:tbl>
    <w:p>
      <w:pPr>
        <w:keepNext w:val="0"/>
        <w:keepLines w:val="0"/>
        <w:pageBreakBefore w:val="0"/>
        <w:widowControl/>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b w:val="0"/>
          <w:sz w:val="26"/>
          <w:szCs w:val="26"/>
        </w:rPr>
      </w:pPr>
    </w:p>
    <w:p>
      <w:pPr>
        <w:keepNext w:val="0"/>
        <w:keepLines w:val="0"/>
        <w:pageBreakBefore w:val="0"/>
        <w:widowControl/>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b/>
          <w:sz w:val="26"/>
          <w:szCs w:val="26"/>
        </w:rPr>
      </w:pPr>
      <w:r>
        <w:rPr>
          <w:rFonts w:hint="default" w:ascii="Times New Roman" w:hAnsi="Times New Roman" w:eastAsia="Times New Roman" w:cs="Times New Roman"/>
          <w:b/>
          <w:sz w:val="26"/>
          <w:szCs w:val="26"/>
          <w:rtl w:val="0"/>
        </w:rPr>
        <w:t>Mô tả field:</w:t>
      </w:r>
    </w:p>
    <w:p>
      <w:pPr>
        <w:pStyle w:val="8"/>
        <w:pageBreakBefore w:val="0"/>
        <w:kinsoku/>
        <w:wordWrap/>
        <w:overflowPunct/>
        <w:topLinePunct w:val="0"/>
        <w:autoSpaceDE/>
        <w:autoSpaceDN/>
        <w:bidi w:val="0"/>
        <w:adjustRightInd/>
        <w:snapToGrid/>
        <w:spacing w:before="120" w:after="120" w:line="360" w:lineRule="auto"/>
        <w:textAlignment w:val="auto"/>
        <w:rPr>
          <w:rFonts w:hint="default"/>
        </w:rPr>
      </w:pPr>
      <w:bookmarkStart w:id="61" w:name="_Toc9644"/>
      <w:r>
        <w:rPr>
          <w:rFonts w:hint="default"/>
          <w:rtl w:val="0"/>
        </w:rPr>
        <w:t>Bảng 18. Mô tả các field trong table Folder</w:t>
      </w:r>
      <w:bookmarkEnd w:id="61"/>
    </w:p>
    <w:tbl>
      <w:tblPr>
        <w:tblStyle w:val="40"/>
        <w:tblW w:w="926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832"/>
        <w:gridCol w:w="1590"/>
        <w:gridCol w:w="1940"/>
        <w:gridCol w:w="489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keepNext w:val="0"/>
              <w:keepLines w:val="0"/>
              <w:pageBreakBefore w:val="0"/>
              <w:widowControl/>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Times New Roman" w:cs="Times New Roman"/>
                <w:b w:val="0"/>
                <w:sz w:val="26"/>
                <w:szCs w:val="26"/>
                <w:vertAlign w:val="baseline"/>
              </w:rPr>
            </w:pPr>
            <w:r>
              <w:rPr>
                <w:rFonts w:hint="default" w:ascii="Times New Roman" w:hAnsi="Times New Roman" w:eastAsia="Times New Roman" w:cs="Times New Roman"/>
                <w:b w:val="0"/>
                <w:sz w:val="26"/>
                <w:szCs w:val="26"/>
                <w:vertAlign w:val="baseline"/>
                <w:rtl w:val="0"/>
              </w:rPr>
              <w:t>STT</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keepNext w:val="0"/>
              <w:keepLines w:val="0"/>
              <w:pageBreakBefore w:val="0"/>
              <w:widowControl/>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Times New Roman" w:cs="Times New Roman"/>
                <w:b w:val="0"/>
                <w:sz w:val="26"/>
                <w:szCs w:val="26"/>
                <w:vertAlign w:val="baseline"/>
              </w:rPr>
            </w:pPr>
            <w:r>
              <w:rPr>
                <w:rFonts w:hint="default" w:ascii="Times New Roman" w:hAnsi="Times New Roman" w:eastAsia="Times New Roman" w:cs="Times New Roman"/>
                <w:b w:val="0"/>
                <w:sz w:val="26"/>
                <w:szCs w:val="26"/>
                <w:vertAlign w:val="baseline"/>
                <w:rtl w:val="0"/>
              </w:rPr>
              <w:t>Tên trường</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keepNext w:val="0"/>
              <w:keepLines w:val="0"/>
              <w:pageBreakBefore w:val="0"/>
              <w:widowControl/>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Times New Roman" w:cs="Times New Roman"/>
                <w:b w:val="0"/>
                <w:sz w:val="26"/>
                <w:szCs w:val="26"/>
                <w:vertAlign w:val="baseline"/>
              </w:rPr>
            </w:pPr>
            <w:r>
              <w:rPr>
                <w:rFonts w:hint="default" w:ascii="Times New Roman" w:hAnsi="Times New Roman" w:eastAsia="Times New Roman" w:cs="Times New Roman"/>
                <w:b w:val="0"/>
                <w:sz w:val="26"/>
                <w:szCs w:val="26"/>
                <w:vertAlign w:val="baseline"/>
                <w:rtl w:val="0"/>
              </w:rPr>
              <w:t>Kiểu dữ liệu</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keepNext w:val="0"/>
              <w:keepLines w:val="0"/>
              <w:pageBreakBefore w:val="0"/>
              <w:widowControl/>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Times New Roman" w:cs="Times New Roman"/>
                <w:b w:val="0"/>
                <w:sz w:val="26"/>
                <w:szCs w:val="26"/>
                <w:vertAlign w:val="baseline"/>
              </w:rPr>
            </w:pPr>
            <w:r>
              <w:rPr>
                <w:rFonts w:hint="default" w:ascii="Times New Roman" w:hAnsi="Times New Roman" w:eastAsia="Times New Roman" w:cs="Times New Roman"/>
                <w:b w:val="0"/>
                <w:sz w:val="26"/>
                <w:szCs w:val="26"/>
                <w:vertAlign w:val="baseline"/>
                <w:rtl w:val="0"/>
              </w:rPr>
              <w:t>Mục đích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keepNext w:val="0"/>
              <w:keepLines w:val="0"/>
              <w:pageBreakBefore w:val="0"/>
              <w:widowControl/>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Times New Roman" w:cs="Times New Roman"/>
                <w:b w:val="0"/>
                <w:sz w:val="26"/>
                <w:szCs w:val="26"/>
                <w:vertAlign w:val="baseline"/>
              </w:rPr>
            </w:pPr>
            <w:r>
              <w:rPr>
                <w:rFonts w:hint="default" w:ascii="Times New Roman" w:hAnsi="Times New Roman" w:eastAsia="Times New Roman" w:cs="Times New Roman"/>
                <w:b w:val="0"/>
                <w:sz w:val="26"/>
                <w:szCs w:val="26"/>
                <w:vertAlign w:val="baseline"/>
                <w:rtl w:val="0"/>
              </w:rPr>
              <w:t>1</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keepNext w:val="0"/>
              <w:keepLines w:val="0"/>
              <w:pageBreakBefore w:val="0"/>
              <w:widowControl/>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b w:val="0"/>
                <w:sz w:val="26"/>
                <w:szCs w:val="26"/>
                <w:vertAlign w:val="baseline"/>
              </w:rPr>
            </w:pPr>
            <w:r>
              <w:rPr>
                <w:rFonts w:hint="default" w:ascii="Times New Roman" w:hAnsi="Times New Roman" w:eastAsia="Times New Roman" w:cs="Times New Roman"/>
                <w:b w:val="0"/>
                <w:sz w:val="26"/>
                <w:szCs w:val="26"/>
                <w:u w:val="single"/>
                <w:vertAlign w:val="baseline"/>
                <w:rtl w:val="0"/>
              </w:rPr>
              <w:t>namefolder</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keepNext w:val="0"/>
              <w:keepLines w:val="0"/>
              <w:pageBreakBefore w:val="0"/>
              <w:widowControl/>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Times New Roman" w:cs="Times New Roman"/>
                <w:b w:val="0"/>
                <w:sz w:val="26"/>
                <w:szCs w:val="26"/>
                <w:vertAlign w:val="baseline"/>
              </w:rPr>
            </w:pPr>
            <w:r>
              <w:rPr>
                <w:rFonts w:hint="default" w:ascii="Times New Roman" w:hAnsi="Times New Roman" w:eastAsia="Times New Roman" w:cs="Times New Roman"/>
                <w:b w:val="0"/>
                <w:sz w:val="26"/>
                <w:szCs w:val="26"/>
                <w:vertAlign w:val="baseline"/>
                <w:rtl w:val="0"/>
              </w:rPr>
              <w:t>nvarchar</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keepNext w:val="0"/>
              <w:keepLines w:val="0"/>
              <w:pageBreakBefore w:val="0"/>
              <w:widowControl/>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b w:val="0"/>
                <w:sz w:val="26"/>
                <w:szCs w:val="26"/>
                <w:vertAlign w:val="baseline"/>
              </w:rPr>
            </w:pPr>
            <w:r>
              <w:rPr>
                <w:rFonts w:hint="default" w:ascii="Times New Roman" w:hAnsi="Times New Roman" w:eastAsia="Times New Roman" w:cs="Times New Roman"/>
                <w:b w:val="0"/>
                <w:sz w:val="26"/>
                <w:szCs w:val="26"/>
                <w:vertAlign w:val="baseline"/>
                <w:rtl w:val="0"/>
              </w:rPr>
              <w:t>Tên folder để phân biệt các folder khác nhau</w:t>
            </w:r>
          </w:p>
        </w:tc>
      </w:tr>
    </w:tbl>
    <w:p>
      <w:pPr>
        <w:keepNext w:val="0"/>
        <w:keepLines w:val="0"/>
        <w:pageBreakBefore w:val="0"/>
        <w:widowControl/>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Times New Roman" w:cs="Times New Roman"/>
          <w:b w:val="0"/>
          <w:sz w:val="26"/>
          <w:szCs w:val="26"/>
        </w:rPr>
      </w:pPr>
    </w:p>
    <w:p>
      <w:pPr>
        <w:pStyle w:val="8"/>
        <w:pageBreakBefore w:val="0"/>
        <w:kinsoku/>
        <w:wordWrap/>
        <w:overflowPunct/>
        <w:topLinePunct w:val="0"/>
        <w:autoSpaceDE/>
        <w:autoSpaceDN/>
        <w:bidi w:val="0"/>
        <w:adjustRightInd/>
        <w:snapToGrid/>
        <w:spacing w:before="120" w:after="120" w:line="360" w:lineRule="auto"/>
        <w:textAlignment w:val="auto"/>
        <w:rPr>
          <w:rFonts w:hint="default"/>
        </w:rPr>
      </w:pPr>
      <w:bookmarkStart w:id="62" w:name="_Toc5674"/>
      <w:r>
        <w:rPr>
          <w:rFonts w:hint="default"/>
          <w:rtl w:val="0"/>
        </w:rPr>
        <w:t>Bảng 19. Mô tả các field trong table Files</w:t>
      </w:r>
      <w:bookmarkEnd w:id="62"/>
    </w:p>
    <w:tbl>
      <w:tblPr>
        <w:tblStyle w:val="41"/>
        <w:tblW w:w="927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832"/>
        <w:gridCol w:w="1590"/>
        <w:gridCol w:w="1940"/>
        <w:gridCol w:w="490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keepNext w:val="0"/>
              <w:keepLines w:val="0"/>
              <w:pageBreakBefore w:val="0"/>
              <w:widowControl/>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Times New Roman" w:cs="Times New Roman"/>
                <w:b/>
                <w:bCs/>
                <w:sz w:val="26"/>
                <w:szCs w:val="26"/>
                <w:vertAlign w:val="baseline"/>
              </w:rPr>
            </w:pPr>
            <w:r>
              <w:rPr>
                <w:rFonts w:hint="default" w:ascii="Times New Roman" w:hAnsi="Times New Roman" w:eastAsia="Times New Roman" w:cs="Times New Roman"/>
                <w:b/>
                <w:bCs/>
                <w:sz w:val="26"/>
                <w:szCs w:val="26"/>
                <w:vertAlign w:val="baseline"/>
                <w:rtl w:val="0"/>
              </w:rPr>
              <w:t>STT</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keepNext w:val="0"/>
              <w:keepLines w:val="0"/>
              <w:pageBreakBefore w:val="0"/>
              <w:widowControl/>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Times New Roman" w:cs="Times New Roman"/>
                <w:b/>
                <w:bCs/>
                <w:sz w:val="26"/>
                <w:szCs w:val="26"/>
                <w:vertAlign w:val="baseline"/>
              </w:rPr>
            </w:pPr>
            <w:r>
              <w:rPr>
                <w:rFonts w:hint="default" w:ascii="Times New Roman" w:hAnsi="Times New Roman" w:eastAsia="Times New Roman" w:cs="Times New Roman"/>
                <w:b/>
                <w:bCs/>
                <w:sz w:val="26"/>
                <w:szCs w:val="26"/>
                <w:vertAlign w:val="baseline"/>
                <w:rtl w:val="0"/>
              </w:rPr>
              <w:t>Tên trường</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keepNext w:val="0"/>
              <w:keepLines w:val="0"/>
              <w:pageBreakBefore w:val="0"/>
              <w:widowControl/>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Times New Roman" w:cs="Times New Roman"/>
                <w:b/>
                <w:bCs/>
                <w:sz w:val="26"/>
                <w:szCs w:val="26"/>
                <w:vertAlign w:val="baseline"/>
              </w:rPr>
            </w:pPr>
            <w:r>
              <w:rPr>
                <w:rFonts w:hint="default" w:ascii="Times New Roman" w:hAnsi="Times New Roman" w:eastAsia="Times New Roman" w:cs="Times New Roman"/>
                <w:b/>
                <w:bCs/>
                <w:sz w:val="26"/>
                <w:szCs w:val="26"/>
                <w:vertAlign w:val="baseline"/>
                <w:rtl w:val="0"/>
              </w:rPr>
              <w:t>Kiểu dữ liệu</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keepNext w:val="0"/>
              <w:keepLines w:val="0"/>
              <w:pageBreakBefore w:val="0"/>
              <w:widowControl/>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Times New Roman" w:cs="Times New Roman"/>
                <w:b/>
                <w:bCs/>
                <w:sz w:val="26"/>
                <w:szCs w:val="26"/>
                <w:vertAlign w:val="baseline"/>
              </w:rPr>
            </w:pPr>
            <w:r>
              <w:rPr>
                <w:rFonts w:hint="default" w:ascii="Times New Roman" w:hAnsi="Times New Roman" w:eastAsia="Times New Roman" w:cs="Times New Roman"/>
                <w:b/>
                <w:bCs/>
                <w:sz w:val="26"/>
                <w:szCs w:val="26"/>
                <w:vertAlign w:val="baseline"/>
                <w:rtl w:val="0"/>
              </w:rPr>
              <w:t>Mục đích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keepNext w:val="0"/>
              <w:keepLines w:val="0"/>
              <w:pageBreakBefore w:val="0"/>
              <w:widowControl/>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Times New Roman" w:cs="Times New Roman"/>
                <w:b w:val="0"/>
                <w:sz w:val="26"/>
                <w:szCs w:val="26"/>
                <w:vertAlign w:val="baseline"/>
              </w:rPr>
            </w:pPr>
            <w:r>
              <w:rPr>
                <w:rFonts w:hint="default" w:ascii="Times New Roman" w:hAnsi="Times New Roman" w:eastAsia="Times New Roman" w:cs="Times New Roman"/>
                <w:b w:val="0"/>
                <w:sz w:val="26"/>
                <w:szCs w:val="26"/>
                <w:vertAlign w:val="baseline"/>
                <w:rtl w:val="0"/>
              </w:rPr>
              <w:t>1</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keepNext w:val="0"/>
              <w:keepLines w:val="0"/>
              <w:pageBreakBefore w:val="0"/>
              <w:widowControl/>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Times New Roman" w:cs="Times New Roman"/>
                <w:b w:val="0"/>
                <w:sz w:val="26"/>
                <w:szCs w:val="26"/>
                <w:vertAlign w:val="baseline"/>
              </w:rPr>
            </w:pPr>
            <w:r>
              <w:rPr>
                <w:rFonts w:hint="default" w:ascii="Times New Roman" w:hAnsi="Times New Roman" w:eastAsia="Times New Roman" w:cs="Times New Roman"/>
                <w:b w:val="0"/>
                <w:sz w:val="26"/>
                <w:szCs w:val="26"/>
                <w:u w:val="single"/>
                <w:vertAlign w:val="baseline"/>
                <w:rtl w:val="0"/>
              </w:rPr>
              <w:t>ID</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keepNext w:val="0"/>
              <w:keepLines w:val="0"/>
              <w:pageBreakBefore w:val="0"/>
              <w:widowControl/>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Times New Roman" w:cs="Times New Roman"/>
                <w:b w:val="0"/>
                <w:sz w:val="26"/>
                <w:szCs w:val="26"/>
                <w:vertAlign w:val="baseline"/>
              </w:rPr>
            </w:pPr>
            <w:r>
              <w:rPr>
                <w:rFonts w:hint="default" w:ascii="Times New Roman" w:hAnsi="Times New Roman" w:eastAsia="Times New Roman" w:cs="Times New Roman"/>
                <w:b w:val="0"/>
                <w:sz w:val="26"/>
                <w:szCs w:val="26"/>
                <w:vertAlign w:val="baseline"/>
                <w:rtl w:val="0"/>
              </w:rPr>
              <w:t xml:space="preserve">Int </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keepNext w:val="0"/>
              <w:keepLines w:val="0"/>
              <w:pageBreakBefore w:val="0"/>
              <w:widowControl/>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b w:val="0"/>
                <w:sz w:val="26"/>
                <w:szCs w:val="26"/>
                <w:vertAlign w:val="baseline"/>
              </w:rPr>
            </w:pPr>
            <w:r>
              <w:rPr>
                <w:rFonts w:hint="default" w:ascii="Times New Roman" w:hAnsi="Times New Roman" w:eastAsia="Times New Roman" w:cs="Times New Roman"/>
                <w:b w:val="0"/>
                <w:sz w:val="26"/>
                <w:szCs w:val="26"/>
                <w:vertAlign w:val="baseline"/>
                <w:rtl w:val="0"/>
              </w:rPr>
              <w:t>Mã mỗi file để phân biệt riêng biệt giữa chúng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keepNext w:val="0"/>
              <w:keepLines w:val="0"/>
              <w:pageBreakBefore w:val="0"/>
              <w:widowControl/>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Times New Roman" w:cs="Times New Roman"/>
                <w:b w:val="0"/>
                <w:sz w:val="26"/>
                <w:szCs w:val="26"/>
                <w:vertAlign w:val="baseline"/>
              </w:rPr>
            </w:pPr>
            <w:r>
              <w:rPr>
                <w:rFonts w:hint="default" w:ascii="Times New Roman" w:hAnsi="Times New Roman" w:eastAsia="Times New Roman" w:cs="Times New Roman"/>
                <w:b w:val="0"/>
                <w:sz w:val="26"/>
                <w:szCs w:val="26"/>
                <w:vertAlign w:val="baseline"/>
                <w:rtl w:val="0"/>
              </w:rPr>
              <w:t>2</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keepNext w:val="0"/>
              <w:keepLines w:val="0"/>
              <w:pageBreakBefore w:val="0"/>
              <w:widowControl/>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Times New Roman" w:cs="Times New Roman"/>
                <w:b w:val="0"/>
                <w:sz w:val="26"/>
                <w:szCs w:val="26"/>
                <w:u w:val="single"/>
                <w:vertAlign w:val="baseline"/>
              </w:rPr>
            </w:pPr>
            <w:r>
              <w:rPr>
                <w:rFonts w:hint="default" w:ascii="Times New Roman" w:hAnsi="Times New Roman" w:eastAsia="Times New Roman" w:cs="Times New Roman"/>
                <w:b w:val="0"/>
                <w:sz w:val="26"/>
                <w:szCs w:val="26"/>
                <w:u w:val="none"/>
                <w:vertAlign w:val="baseline"/>
                <w:rtl w:val="0"/>
              </w:rPr>
              <w:t>namefile</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keepNext w:val="0"/>
              <w:keepLines w:val="0"/>
              <w:pageBreakBefore w:val="0"/>
              <w:widowControl/>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Times New Roman" w:cs="Times New Roman"/>
                <w:b w:val="0"/>
                <w:sz w:val="26"/>
                <w:szCs w:val="26"/>
                <w:vertAlign w:val="baseline"/>
              </w:rPr>
            </w:pPr>
            <w:r>
              <w:rPr>
                <w:rFonts w:hint="default" w:ascii="Times New Roman" w:hAnsi="Times New Roman" w:eastAsia="Times New Roman" w:cs="Times New Roman"/>
                <w:b w:val="0"/>
                <w:sz w:val="26"/>
                <w:szCs w:val="26"/>
                <w:vertAlign w:val="baseline"/>
                <w:rtl w:val="0"/>
              </w:rPr>
              <w:t>nvarchar</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keepNext w:val="0"/>
              <w:keepLines w:val="0"/>
              <w:pageBreakBefore w:val="0"/>
              <w:widowControl/>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b w:val="0"/>
                <w:sz w:val="26"/>
                <w:szCs w:val="26"/>
                <w:vertAlign w:val="baseline"/>
              </w:rPr>
            </w:pPr>
            <w:r>
              <w:rPr>
                <w:rFonts w:hint="default" w:ascii="Times New Roman" w:hAnsi="Times New Roman" w:eastAsia="Times New Roman" w:cs="Times New Roman"/>
                <w:b w:val="0"/>
                <w:sz w:val="26"/>
                <w:szCs w:val="26"/>
                <w:vertAlign w:val="baseline"/>
                <w:rtl w:val="0"/>
              </w:rPr>
              <w:t xml:space="preserve">Tên mỗi file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keepNext w:val="0"/>
              <w:keepLines w:val="0"/>
              <w:pageBreakBefore w:val="0"/>
              <w:widowControl/>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Times New Roman" w:cs="Times New Roman"/>
                <w:b w:val="0"/>
                <w:sz w:val="26"/>
                <w:szCs w:val="26"/>
                <w:vertAlign w:val="baseline"/>
              </w:rPr>
            </w:pPr>
            <w:r>
              <w:rPr>
                <w:rFonts w:hint="default" w:ascii="Times New Roman" w:hAnsi="Times New Roman" w:eastAsia="Times New Roman" w:cs="Times New Roman"/>
                <w:b w:val="0"/>
                <w:sz w:val="26"/>
                <w:szCs w:val="26"/>
                <w:vertAlign w:val="baseline"/>
                <w:rtl w:val="0"/>
              </w:rPr>
              <w:t>3</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keepNext w:val="0"/>
              <w:keepLines w:val="0"/>
              <w:pageBreakBefore w:val="0"/>
              <w:widowControl/>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Times New Roman" w:cs="Times New Roman"/>
                <w:b w:val="0"/>
                <w:sz w:val="26"/>
                <w:szCs w:val="26"/>
                <w:u w:val="none"/>
                <w:vertAlign w:val="baseline"/>
              </w:rPr>
            </w:pPr>
            <w:r>
              <w:rPr>
                <w:rFonts w:hint="default" w:ascii="Times New Roman" w:hAnsi="Times New Roman" w:eastAsia="Times New Roman" w:cs="Times New Roman"/>
                <w:b w:val="0"/>
                <w:sz w:val="26"/>
                <w:szCs w:val="26"/>
                <w:u w:val="none"/>
                <w:vertAlign w:val="baseline"/>
                <w:rtl w:val="0"/>
              </w:rPr>
              <w:t>path</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keepNext w:val="0"/>
              <w:keepLines w:val="0"/>
              <w:pageBreakBefore w:val="0"/>
              <w:widowControl/>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Times New Roman" w:cs="Times New Roman"/>
                <w:b w:val="0"/>
                <w:sz w:val="26"/>
                <w:szCs w:val="26"/>
                <w:vertAlign w:val="baseline"/>
              </w:rPr>
            </w:pPr>
            <w:r>
              <w:rPr>
                <w:rFonts w:hint="default" w:ascii="Times New Roman" w:hAnsi="Times New Roman" w:eastAsia="Times New Roman" w:cs="Times New Roman"/>
                <w:b w:val="0"/>
                <w:sz w:val="26"/>
                <w:szCs w:val="26"/>
                <w:vertAlign w:val="baseline"/>
                <w:rtl w:val="0"/>
              </w:rPr>
              <w:t>ntext</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keepNext w:val="0"/>
              <w:keepLines w:val="0"/>
              <w:pageBreakBefore w:val="0"/>
              <w:widowControl/>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b w:val="0"/>
                <w:sz w:val="26"/>
                <w:szCs w:val="26"/>
                <w:vertAlign w:val="baseline"/>
              </w:rPr>
            </w:pPr>
            <w:r>
              <w:rPr>
                <w:rFonts w:hint="default" w:ascii="Times New Roman" w:hAnsi="Times New Roman" w:eastAsia="Times New Roman" w:cs="Times New Roman"/>
                <w:b w:val="0"/>
                <w:sz w:val="26"/>
                <w:szCs w:val="26"/>
                <w:vertAlign w:val="baseline"/>
                <w:rtl w:val="0"/>
              </w:rPr>
              <w:t xml:space="preserve">Đường dẫn của file trong thư mục máy tính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keepNext w:val="0"/>
              <w:keepLines w:val="0"/>
              <w:pageBreakBefore w:val="0"/>
              <w:widowControl/>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Times New Roman" w:cs="Times New Roman"/>
                <w:b w:val="0"/>
                <w:sz w:val="26"/>
                <w:szCs w:val="26"/>
                <w:vertAlign w:val="baseline"/>
              </w:rPr>
            </w:pPr>
            <w:r>
              <w:rPr>
                <w:rFonts w:hint="default" w:ascii="Times New Roman" w:hAnsi="Times New Roman" w:eastAsia="Times New Roman" w:cs="Times New Roman"/>
                <w:b w:val="0"/>
                <w:sz w:val="26"/>
                <w:szCs w:val="26"/>
                <w:vertAlign w:val="baseline"/>
                <w:rtl w:val="0"/>
              </w:rPr>
              <w:t>4</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keepNext w:val="0"/>
              <w:keepLines w:val="0"/>
              <w:pageBreakBefore w:val="0"/>
              <w:widowControl/>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Times New Roman" w:cs="Times New Roman"/>
                <w:b w:val="0"/>
                <w:sz w:val="26"/>
                <w:szCs w:val="26"/>
                <w:u w:val="none"/>
                <w:vertAlign w:val="baseline"/>
              </w:rPr>
            </w:pPr>
            <w:r>
              <w:rPr>
                <w:rFonts w:hint="default" w:ascii="Times New Roman" w:hAnsi="Times New Roman" w:eastAsia="Times New Roman" w:cs="Times New Roman"/>
                <w:b w:val="0"/>
                <w:sz w:val="26"/>
                <w:szCs w:val="26"/>
                <w:u w:val="none"/>
                <w:vertAlign w:val="baseline"/>
                <w:rtl w:val="0"/>
              </w:rPr>
              <w:t>size</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keepNext w:val="0"/>
              <w:keepLines w:val="0"/>
              <w:pageBreakBefore w:val="0"/>
              <w:widowControl/>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Times New Roman" w:cs="Times New Roman"/>
                <w:b w:val="0"/>
                <w:sz w:val="26"/>
                <w:szCs w:val="26"/>
                <w:vertAlign w:val="baseline"/>
              </w:rPr>
            </w:pPr>
            <w:r>
              <w:rPr>
                <w:rFonts w:hint="default" w:ascii="Times New Roman" w:hAnsi="Times New Roman" w:eastAsia="Times New Roman" w:cs="Times New Roman"/>
                <w:b w:val="0"/>
                <w:sz w:val="26"/>
                <w:szCs w:val="26"/>
                <w:vertAlign w:val="baseline"/>
                <w:rtl w:val="0"/>
              </w:rPr>
              <w:t>ntext</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keepNext w:val="0"/>
              <w:keepLines w:val="0"/>
              <w:pageBreakBefore w:val="0"/>
              <w:widowControl/>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b w:val="0"/>
                <w:sz w:val="26"/>
                <w:szCs w:val="26"/>
                <w:vertAlign w:val="baseline"/>
              </w:rPr>
            </w:pPr>
            <w:r>
              <w:rPr>
                <w:rFonts w:hint="default" w:ascii="Times New Roman" w:hAnsi="Times New Roman" w:eastAsia="Times New Roman" w:cs="Times New Roman"/>
                <w:b w:val="0"/>
                <w:sz w:val="26"/>
                <w:szCs w:val="26"/>
                <w:vertAlign w:val="baseline"/>
                <w:rtl w:val="0"/>
              </w:rPr>
              <w:t xml:space="preserve">Kích thước file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keepNext w:val="0"/>
              <w:keepLines w:val="0"/>
              <w:pageBreakBefore w:val="0"/>
              <w:widowControl/>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Times New Roman" w:cs="Times New Roman"/>
                <w:b w:val="0"/>
                <w:sz w:val="26"/>
                <w:szCs w:val="26"/>
                <w:vertAlign w:val="baseline"/>
              </w:rPr>
            </w:pPr>
            <w:r>
              <w:rPr>
                <w:rFonts w:hint="default" w:ascii="Times New Roman" w:hAnsi="Times New Roman" w:eastAsia="Times New Roman" w:cs="Times New Roman"/>
                <w:b w:val="0"/>
                <w:sz w:val="26"/>
                <w:szCs w:val="26"/>
                <w:vertAlign w:val="baseline"/>
                <w:rtl w:val="0"/>
              </w:rPr>
              <w:t>5</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keepNext w:val="0"/>
              <w:keepLines w:val="0"/>
              <w:pageBreakBefore w:val="0"/>
              <w:widowControl/>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Times New Roman" w:cs="Times New Roman"/>
                <w:b w:val="0"/>
                <w:sz w:val="26"/>
                <w:szCs w:val="26"/>
                <w:u w:val="none"/>
                <w:vertAlign w:val="baseline"/>
              </w:rPr>
            </w:pPr>
            <w:r>
              <w:rPr>
                <w:rFonts w:hint="default" w:ascii="Times New Roman" w:hAnsi="Times New Roman" w:eastAsia="Times New Roman" w:cs="Times New Roman"/>
                <w:b w:val="0"/>
                <w:sz w:val="26"/>
                <w:szCs w:val="26"/>
                <w:u w:val="none"/>
                <w:vertAlign w:val="baseline"/>
                <w:rtl w:val="0"/>
              </w:rPr>
              <w:t>note</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keepNext w:val="0"/>
              <w:keepLines w:val="0"/>
              <w:pageBreakBefore w:val="0"/>
              <w:widowControl/>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Times New Roman" w:cs="Times New Roman"/>
                <w:b w:val="0"/>
                <w:sz w:val="26"/>
                <w:szCs w:val="26"/>
                <w:vertAlign w:val="baseline"/>
              </w:rPr>
            </w:pPr>
            <w:r>
              <w:rPr>
                <w:rFonts w:hint="default" w:ascii="Times New Roman" w:hAnsi="Times New Roman" w:eastAsia="Times New Roman" w:cs="Times New Roman"/>
                <w:b w:val="0"/>
                <w:sz w:val="26"/>
                <w:szCs w:val="26"/>
                <w:vertAlign w:val="baseline"/>
                <w:rtl w:val="0"/>
              </w:rPr>
              <w:t>ntext</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keepNext w:val="0"/>
              <w:keepLines w:val="0"/>
              <w:pageBreakBefore w:val="0"/>
              <w:widowControl/>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b w:val="0"/>
                <w:sz w:val="26"/>
                <w:szCs w:val="26"/>
                <w:vertAlign w:val="baseline"/>
              </w:rPr>
            </w:pPr>
            <w:r>
              <w:rPr>
                <w:rFonts w:hint="default" w:ascii="Times New Roman" w:hAnsi="Times New Roman" w:eastAsia="Times New Roman" w:cs="Times New Roman"/>
                <w:b w:val="0"/>
                <w:sz w:val="26"/>
                <w:szCs w:val="26"/>
                <w:vertAlign w:val="baseline"/>
                <w:rtl w:val="0"/>
              </w:rPr>
              <w:t>Ghi chú của người dùng trên từng file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keepNext w:val="0"/>
              <w:keepLines w:val="0"/>
              <w:pageBreakBefore w:val="0"/>
              <w:widowControl/>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Times New Roman" w:cs="Times New Roman"/>
                <w:b w:val="0"/>
                <w:sz w:val="26"/>
                <w:szCs w:val="26"/>
                <w:vertAlign w:val="baseline"/>
              </w:rPr>
            </w:pPr>
            <w:r>
              <w:rPr>
                <w:rFonts w:hint="default" w:ascii="Times New Roman" w:hAnsi="Times New Roman" w:eastAsia="Times New Roman" w:cs="Times New Roman"/>
                <w:sz w:val="26"/>
                <w:szCs w:val="26"/>
                <w:rtl w:val="0"/>
              </w:rPr>
              <w:t>6</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keepNext w:val="0"/>
              <w:keepLines w:val="0"/>
              <w:pageBreakBefore w:val="0"/>
              <w:widowControl/>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Times New Roman" w:cs="Times New Roman"/>
                <w:b w:val="0"/>
                <w:sz w:val="26"/>
                <w:szCs w:val="26"/>
                <w:u w:val="none"/>
                <w:vertAlign w:val="baseline"/>
              </w:rPr>
            </w:pPr>
            <w:r>
              <w:rPr>
                <w:rFonts w:hint="default" w:ascii="Times New Roman" w:hAnsi="Times New Roman" w:eastAsia="Times New Roman" w:cs="Times New Roman"/>
                <w:sz w:val="26"/>
                <w:szCs w:val="26"/>
                <w:rtl w:val="0"/>
              </w:rPr>
              <w:t>linkedfilein</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keepNext w:val="0"/>
              <w:keepLines w:val="0"/>
              <w:pageBreakBefore w:val="0"/>
              <w:widowControl/>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Times New Roman" w:cs="Times New Roman"/>
                <w:b w:val="0"/>
                <w:sz w:val="26"/>
                <w:szCs w:val="26"/>
                <w:vertAlign w:val="baseline"/>
              </w:rPr>
            </w:pPr>
            <w:r>
              <w:rPr>
                <w:rFonts w:hint="default" w:ascii="Times New Roman" w:hAnsi="Times New Roman" w:eastAsia="Times New Roman" w:cs="Times New Roman"/>
                <w:sz w:val="26"/>
                <w:szCs w:val="26"/>
                <w:rtl w:val="0"/>
              </w:rPr>
              <w:t xml:space="preserve">int </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keepNext w:val="0"/>
              <w:keepLines w:val="0"/>
              <w:pageBreakBefore w:val="0"/>
              <w:widowControl/>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b w:val="0"/>
                <w:sz w:val="26"/>
                <w:szCs w:val="26"/>
                <w:vertAlign w:val="baseline"/>
              </w:rPr>
            </w:pPr>
            <w:r>
              <w:rPr>
                <w:rFonts w:hint="default" w:ascii="Times New Roman" w:hAnsi="Times New Roman" w:eastAsia="Times New Roman" w:cs="Times New Roman"/>
                <w:sz w:val="26"/>
                <w:szCs w:val="26"/>
                <w:rtl w:val="0"/>
              </w:rPr>
              <w:t xml:space="preserve">ID của file liên kết trước file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keepNext w:val="0"/>
              <w:keepLines w:val="0"/>
              <w:pageBreakBefore w:val="0"/>
              <w:widowControl/>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Times New Roman" w:cs="Times New Roman"/>
                <w:b w:val="0"/>
                <w:sz w:val="26"/>
                <w:szCs w:val="26"/>
                <w:vertAlign w:val="baseline"/>
              </w:rPr>
            </w:pPr>
            <w:r>
              <w:rPr>
                <w:rFonts w:hint="default" w:ascii="Times New Roman" w:hAnsi="Times New Roman" w:eastAsia="Times New Roman" w:cs="Times New Roman"/>
                <w:sz w:val="26"/>
                <w:szCs w:val="26"/>
                <w:rtl w:val="0"/>
              </w:rPr>
              <w:t>7</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keepNext w:val="0"/>
              <w:keepLines w:val="0"/>
              <w:pageBreakBefore w:val="0"/>
              <w:widowControl/>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Times New Roman" w:cs="Times New Roman"/>
                <w:b w:val="0"/>
                <w:sz w:val="26"/>
                <w:szCs w:val="26"/>
                <w:u w:val="none"/>
                <w:vertAlign w:val="baseline"/>
              </w:rPr>
            </w:pPr>
            <w:r>
              <w:rPr>
                <w:rFonts w:hint="default" w:ascii="Times New Roman" w:hAnsi="Times New Roman" w:eastAsia="Times New Roman" w:cs="Times New Roman"/>
                <w:sz w:val="26"/>
                <w:szCs w:val="26"/>
                <w:rtl w:val="0"/>
              </w:rPr>
              <w:t>linkedfileout</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keepNext w:val="0"/>
              <w:keepLines w:val="0"/>
              <w:pageBreakBefore w:val="0"/>
              <w:widowControl/>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Times New Roman" w:cs="Times New Roman"/>
                <w:b w:val="0"/>
                <w:sz w:val="26"/>
                <w:szCs w:val="26"/>
                <w:vertAlign w:val="baseline"/>
              </w:rPr>
            </w:pPr>
            <w:r>
              <w:rPr>
                <w:rFonts w:hint="default" w:ascii="Times New Roman" w:hAnsi="Times New Roman" w:eastAsia="Times New Roman" w:cs="Times New Roman"/>
                <w:sz w:val="26"/>
                <w:szCs w:val="26"/>
                <w:rtl w:val="0"/>
              </w:rPr>
              <w:t>int</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keepNext w:val="0"/>
              <w:keepLines w:val="0"/>
              <w:pageBreakBefore w:val="0"/>
              <w:widowControl/>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b w:val="0"/>
                <w:sz w:val="26"/>
                <w:szCs w:val="26"/>
                <w:vertAlign w:val="baseline"/>
              </w:rPr>
            </w:pPr>
            <w:r>
              <w:rPr>
                <w:rFonts w:hint="default" w:ascii="Times New Roman" w:hAnsi="Times New Roman" w:eastAsia="Times New Roman" w:cs="Times New Roman"/>
                <w:sz w:val="26"/>
                <w:szCs w:val="26"/>
                <w:rtl w:val="0"/>
              </w:rPr>
              <w:t>ID của file liên kết sau file</w:t>
            </w:r>
          </w:p>
        </w:tc>
      </w:tr>
    </w:tbl>
    <w:p>
      <w:pPr>
        <w:keepNext w:val="0"/>
        <w:keepLines w:val="0"/>
        <w:pageBreakBefore w:val="0"/>
        <w:widowControl/>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Times New Roman" w:cs="Times New Roman"/>
          <w:b w:val="0"/>
          <w:sz w:val="26"/>
          <w:szCs w:val="26"/>
        </w:rPr>
      </w:pPr>
    </w:p>
    <w:p>
      <w:pPr>
        <w:pStyle w:val="8"/>
        <w:pageBreakBefore w:val="0"/>
        <w:kinsoku/>
        <w:wordWrap/>
        <w:overflowPunct/>
        <w:topLinePunct w:val="0"/>
        <w:autoSpaceDE/>
        <w:autoSpaceDN/>
        <w:bidi w:val="0"/>
        <w:adjustRightInd/>
        <w:snapToGrid/>
        <w:spacing w:before="120" w:after="120" w:line="360" w:lineRule="auto"/>
        <w:textAlignment w:val="auto"/>
        <w:rPr>
          <w:rFonts w:hint="default"/>
        </w:rPr>
      </w:pPr>
      <w:bookmarkStart w:id="63" w:name="_Toc7679"/>
      <w:r>
        <w:rPr>
          <w:rFonts w:hint="default"/>
          <w:rtl w:val="0"/>
        </w:rPr>
        <w:t>Bảng 20. Mô tả các field trong table ClassFolderClassFiles</w:t>
      </w:r>
      <w:bookmarkEnd w:id="63"/>
    </w:p>
    <w:tbl>
      <w:tblPr>
        <w:tblStyle w:val="62"/>
        <w:tblW w:w="9287"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817"/>
        <w:gridCol w:w="2773"/>
        <w:gridCol w:w="1860"/>
        <w:gridCol w:w="383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keepNext w:val="0"/>
              <w:keepLines w:val="0"/>
              <w:pageBreakBefore w:val="0"/>
              <w:widowControl/>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Times New Roman" w:cs="Times New Roman"/>
                <w:b/>
                <w:bCs/>
                <w:sz w:val="26"/>
                <w:szCs w:val="26"/>
                <w:vertAlign w:val="baseline"/>
              </w:rPr>
            </w:pPr>
            <w:r>
              <w:rPr>
                <w:rFonts w:hint="default" w:ascii="Times New Roman" w:hAnsi="Times New Roman" w:eastAsia="Times New Roman" w:cs="Times New Roman"/>
                <w:b/>
                <w:bCs/>
                <w:sz w:val="26"/>
                <w:szCs w:val="26"/>
                <w:vertAlign w:val="baseline"/>
                <w:rtl w:val="0"/>
              </w:rPr>
              <w:t>STT</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keepNext w:val="0"/>
              <w:keepLines w:val="0"/>
              <w:pageBreakBefore w:val="0"/>
              <w:widowControl/>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Times New Roman" w:cs="Times New Roman"/>
                <w:b/>
                <w:bCs/>
                <w:sz w:val="26"/>
                <w:szCs w:val="26"/>
                <w:vertAlign w:val="baseline"/>
              </w:rPr>
            </w:pPr>
            <w:r>
              <w:rPr>
                <w:rFonts w:hint="default" w:ascii="Times New Roman" w:hAnsi="Times New Roman" w:eastAsia="Times New Roman" w:cs="Times New Roman"/>
                <w:b/>
                <w:bCs/>
                <w:sz w:val="26"/>
                <w:szCs w:val="26"/>
                <w:vertAlign w:val="baseline"/>
                <w:rtl w:val="0"/>
              </w:rPr>
              <w:t>Tên trường</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keepNext w:val="0"/>
              <w:keepLines w:val="0"/>
              <w:pageBreakBefore w:val="0"/>
              <w:widowControl/>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Times New Roman" w:cs="Times New Roman"/>
                <w:b/>
                <w:bCs/>
                <w:sz w:val="26"/>
                <w:szCs w:val="26"/>
                <w:vertAlign w:val="baseline"/>
              </w:rPr>
            </w:pPr>
            <w:r>
              <w:rPr>
                <w:rFonts w:hint="default" w:ascii="Times New Roman" w:hAnsi="Times New Roman" w:eastAsia="Times New Roman" w:cs="Times New Roman"/>
                <w:b/>
                <w:bCs/>
                <w:sz w:val="26"/>
                <w:szCs w:val="26"/>
                <w:vertAlign w:val="baseline"/>
                <w:rtl w:val="0"/>
              </w:rPr>
              <w:t>Kiểu dữ liệu</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keepNext w:val="0"/>
              <w:keepLines w:val="0"/>
              <w:pageBreakBefore w:val="0"/>
              <w:widowControl/>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Times New Roman" w:cs="Times New Roman"/>
                <w:b/>
                <w:bCs/>
                <w:sz w:val="26"/>
                <w:szCs w:val="26"/>
                <w:vertAlign w:val="baseline"/>
              </w:rPr>
            </w:pPr>
            <w:r>
              <w:rPr>
                <w:rFonts w:hint="default" w:ascii="Times New Roman" w:hAnsi="Times New Roman" w:eastAsia="Times New Roman" w:cs="Times New Roman"/>
                <w:b/>
                <w:bCs/>
                <w:sz w:val="26"/>
                <w:szCs w:val="26"/>
                <w:vertAlign w:val="baseline"/>
                <w:rtl w:val="0"/>
              </w:rPr>
              <w:t>Mục đích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tcPr>
          <w:p>
            <w:pPr>
              <w:keepNext w:val="0"/>
              <w:keepLines w:val="0"/>
              <w:pageBreakBefore w:val="0"/>
              <w:widowControl/>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Times New Roman" w:cs="Times New Roman"/>
                <w:b w:val="0"/>
                <w:sz w:val="26"/>
                <w:szCs w:val="26"/>
                <w:vertAlign w:val="baseline"/>
              </w:rPr>
            </w:pPr>
            <w:r>
              <w:rPr>
                <w:rFonts w:hint="default" w:ascii="Times New Roman" w:hAnsi="Times New Roman" w:eastAsia="Times New Roman" w:cs="Times New Roman"/>
                <w:b w:val="0"/>
                <w:sz w:val="26"/>
                <w:szCs w:val="26"/>
                <w:vertAlign w:val="baseline"/>
                <w:rtl w:val="0"/>
              </w:rPr>
              <w:t>1</w:t>
            </w:r>
          </w:p>
        </w:tc>
        <w:tc>
          <w:tcPr>
            <w:tcBorders>
              <w:top w:val="single" w:color="000000" w:sz="4" w:space="0"/>
              <w:left w:val="single" w:color="000000" w:sz="4" w:space="0"/>
              <w:bottom w:val="single" w:color="000000" w:sz="4" w:space="0"/>
              <w:right w:val="single" w:color="000000" w:sz="4" w:space="0"/>
            </w:tcBorders>
          </w:tcPr>
          <w:p>
            <w:pPr>
              <w:keepNext w:val="0"/>
              <w:keepLines w:val="0"/>
              <w:pageBreakBefore w:val="0"/>
              <w:widowControl/>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Times New Roman" w:cs="Times New Roman"/>
                <w:b w:val="0"/>
                <w:sz w:val="26"/>
                <w:szCs w:val="26"/>
              </w:rPr>
            </w:pPr>
            <w:r>
              <w:rPr>
                <w:rFonts w:hint="default" w:ascii="Times New Roman" w:hAnsi="Times New Roman" w:eastAsia="Times New Roman" w:cs="Times New Roman"/>
                <w:b w:val="0"/>
                <w:sz w:val="26"/>
                <w:szCs w:val="26"/>
                <w:u w:val="single"/>
                <w:vertAlign w:val="baseline"/>
                <w:rtl w:val="0"/>
              </w:rPr>
              <w:t>ClassFolder_namefolder</w:t>
            </w:r>
          </w:p>
          <w:p>
            <w:pPr>
              <w:keepNext w:val="0"/>
              <w:keepLines w:val="0"/>
              <w:pageBreakBefore w:val="0"/>
              <w:widowControl/>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Times New Roman" w:cs="Times New Roman"/>
                <w:b w:val="0"/>
                <w:sz w:val="26"/>
                <w:szCs w:val="26"/>
                <w:vertAlign w:val="baseline"/>
              </w:rPr>
            </w:pPr>
          </w:p>
        </w:tc>
        <w:tc>
          <w:tcPr>
            <w:tcBorders>
              <w:top w:val="single" w:color="000000" w:sz="4" w:space="0"/>
              <w:left w:val="single" w:color="000000" w:sz="4" w:space="0"/>
              <w:bottom w:val="single" w:color="000000" w:sz="4" w:space="0"/>
              <w:right w:val="single" w:color="000000" w:sz="4" w:space="0"/>
            </w:tcBorders>
          </w:tcPr>
          <w:p>
            <w:pPr>
              <w:keepNext w:val="0"/>
              <w:keepLines w:val="0"/>
              <w:pageBreakBefore w:val="0"/>
              <w:widowControl/>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Times New Roman" w:cs="Times New Roman"/>
                <w:b w:val="0"/>
                <w:sz w:val="26"/>
                <w:szCs w:val="26"/>
                <w:vertAlign w:val="baseline"/>
              </w:rPr>
            </w:pPr>
            <w:r>
              <w:rPr>
                <w:rFonts w:hint="default" w:ascii="Times New Roman" w:hAnsi="Times New Roman" w:eastAsia="Times New Roman" w:cs="Times New Roman"/>
                <w:b w:val="0"/>
                <w:sz w:val="26"/>
                <w:szCs w:val="26"/>
                <w:vertAlign w:val="baseline"/>
                <w:rtl w:val="0"/>
              </w:rPr>
              <w:t>nvarchar</w:t>
            </w:r>
          </w:p>
        </w:tc>
        <w:tc>
          <w:tcPr>
            <w:tcBorders>
              <w:top w:val="single" w:color="000000" w:sz="4" w:space="0"/>
              <w:left w:val="single" w:color="000000" w:sz="4" w:space="0"/>
              <w:bottom w:val="single" w:color="000000" w:sz="4" w:space="0"/>
              <w:right w:val="single" w:color="000000" w:sz="4" w:space="0"/>
            </w:tcBorders>
          </w:tcPr>
          <w:p>
            <w:pPr>
              <w:keepNext w:val="0"/>
              <w:keepLines w:val="0"/>
              <w:pageBreakBefore w:val="0"/>
              <w:widowControl/>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b w:val="0"/>
                <w:sz w:val="26"/>
                <w:szCs w:val="26"/>
                <w:vertAlign w:val="baseline"/>
              </w:rPr>
            </w:pPr>
            <w:r>
              <w:rPr>
                <w:rFonts w:hint="default" w:ascii="Times New Roman" w:hAnsi="Times New Roman" w:eastAsia="Times New Roman" w:cs="Times New Roman"/>
                <w:b w:val="0"/>
                <w:sz w:val="26"/>
                <w:szCs w:val="26"/>
                <w:vertAlign w:val="baseline"/>
                <w:rtl w:val="0"/>
              </w:rPr>
              <w:t>Mã mỗi file để phân biệt riêng biệt giữa chúng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48" w:hRule="atLeast"/>
        </w:trPr>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keepNext w:val="0"/>
              <w:keepLines w:val="0"/>
              <w:pageBreakBefore w:val="0"/>
              <w:widowControl/>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Times New Roman" w:cs="Times New Roman"/>
                <w:b w:val="0"/>
                <w:sz w:val="26"/>
                <w:szCs w:val="26"/>
                <w:vertAlign w:val="baseline"/>
              </w:rPr>
            </w:pPr>
            <w:r>
              <w:rPr>
                <w:rFonts w:hint="default" w:ascii="Times New Roman" w:hAnsi="Times New Roman" w:eastAsia="Times New Roman" w:cs="Times New Roman"/>
                <w:b w:val="0"/>
                <w:sz w:val="26"/>
                <w:szCs w:val="26"/>
                <w:vertAlign w:val="baseline"/>
                <w:rtl w:val="0"/>
              </w:rPr>
              <w:t>2</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keepNext w:val="0"/>
              <w:keepLines w:val="0"/>
              <w:pageBreakBefore w:val="0"/>
              <w:widowControl/>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Times New Roman" w:cs="Times New Roman"/>
                <w:b w:val="0"/>
                <w:sz w:val="26"/>
                <w:szCs w:val="26"/>
                <w:u w:val="single"/>
                <w:vertAlign w:val="baseline"/>
              </w:rPr>
            </w:pPr>
            <w:r>
              <w:rPr>
                <w:rFonts w:hint="default" w:ascii="Times New Roman" w:hAnsi="Times New Roman" w:eastAsia="Times New Roman" w:cs="Times New Roman"/>
                <w:b w:val="0"/>
                <w:sz w:val="26"/>
                <w:szCs w:val="26"/>
                <w:u w:val="single"/>
                <w:vertAlign w:val="baseline"/>
                <w:rtl w:val="0"/>
              </w:rPr>
              <w:t>ClassFiles_ID</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keepNext w:val="0"/>
              <w:keepLines w:val="0"/>
              <w:pageBreakBefore w:val="0"/>
              <w:widowControl/>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Times New Roman" w:cs="Times New Roman"/>
                <w:b w:val="0"/>
                <w:sz w:val="26"/>
                <w:szCs w:val="26"/>
                <w:vertAlign w:val="baseline"/>
              </w:rPr>
            </w:pPr>
            <w:r>
              <w:rPr>
                <w:rFonts w:hint="default" w:ascii="Times New Roman" w:hAnsi="Times New Roman" w:eastAsia="Times New Roman" w:cs="Times New Roman"/>
                <w:b w:val="0"/>
                <w:sz w:val="26"/>
                <w:szCs w:val="26"/>
                <w:vertAlign w:val="baseline"/>
                <w:rtl w:val="0"/>
              </w:rPr>
              <w:t xml:space="preserve">Int </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keepNext w:val="0"/>
              <w:keepLines w:val="0"/>
              <w:pageBreakBefore w:val="0"/>
              <w:widowControl/>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b w:val="0"/>
                <w:sz w:val="26"/>
                <w:szCs w:val="26"/>
              </w:rPr>
            </w:pPr>
            <w:r>
              <w:rPr>
                <w:rFonts w:hint="default" w:ascii="Times New Roman" w:hAnsi="Times New Roman" w:eastAsia="Times New Roman" w:cs="Times New Roman"/>
                <w:b w:val="0"/>
                <w:sz w:val="26"/>
                <w:szCs w:val="26"/>
                <w:vertAlign w:val="baseline"/>
                <w:rtl w:val="0"/>
              </w:rPr>
              <w:t>Thuộc tính tham chiếu từ field ID (</w:t>
            </w:r>
            <w:r>
              <w:rPr>
                <w:rFonts w:hint="default" w:ascii="Times New Roman" w:hAnsi="Times New Roman" w:eastAsia="Times New Roman" w:cs="Times New Roman"/>
                <w:b w:val="0"/>
                <w:sz w:val="26"/>
                <w:szCs w:val="26"/>
                <w:rtl w:val="0"/>
              </w:rPr>
              <w:t>Files table)</w:t>
            </w:r>
          </w:p>
          <w:p>
            <w:pPr>
              <w:keepNext w:val="0"/>
              <w:keepLines w:val="0"/>
              <w:pageBreakBefore w:val="0"/>
              <w:widowControl/>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b w:val="0"/>
                <w:sz w:val="26"/>
                <w:szCs w:val="26"/>
              </w:rPr>
            </w:pPr>
            <w:r>
              <w:rPr>
                <w:rFonts w:hint="default" w:ascii="Times New Roman" w:hAnsi="Times New Roman" w:eastAsia="Times New Roman" w:cs="Times New Roman"/>
                <w:b w:val="0"/>
                <w:sz w:val="26"/>
                <w:szCs w:val="26"/>
                <w:rtl w:val="0"/>
              </w:rPr>
              <w:t>Phân biệt các files pdf</w:t>
            </w:r>
          </w:p>
        </w:tc>
      </w:tr>
    </w:tbl>
    <w:p>
      <w:pPr>
        <w:keepNext w:val="0"/>
        <w:keepLines w:val="0"/>
        <w:pageBreakBefore w:val="0"/>
        <w:widowControl/>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b w:val="0"/>
          <w:sz w:val="26"/>
          <w:szCs w:val="26"/>
        </w:rPr>
      </w:pPr>
    </w:p>
    <w:p>
      <w:pPr>
        <w:pStyle w:val="3"/>
        <w:pageBreakBefore w:val="0"/>
        <w:numPr>
          <w:ilvl w:val="0"/>
          <w:numId w:val="7"/>
        </w:numPr>
        <w:kinsoku/>
        <w:wordWrap/>
        <w:overflowPunct/>
        <w:topLinePunct w:val="0"/>
        <w:autoSpaceDE/>
        <w:autoSpaceDN/>
        <w:bidi w:val="0"/>
        <w:adjustRightInd/>
        <w:snapToGrid/>
        <w:spacing w:before="120" w:after="120" w:line="360" w:lineRule="auto"/>
        <w:textAlignment w:val="auto"/>
        <w:rPr>
          <w:rFonts w:hint="default"/>
        </w:rPr>
      </w:pPr>
      <w:bookmarkStart w:id="64" w:name="_Toc6697"/>
      <w:r>
        <w:rPr>
          <w:rFonts w:hint="default"/>
          <w:rtl w:val="0"/>
        </w:rPr>
        <w:t>Thiết kế giao diện</w:t>
      </w:r>
      <w:bookmarkEnd w:id="64"/>
    </w:p>
    <w:p>
      <w:pPr>
        <w:pStyle w:val="4"/>
        <w:pageBreakBefore w:val="0"/>
        <w:kinsoku/>
        <w:wordWrap/>
        <w:overflowPunct/>
        <w:topLinePunct w:val="0"/>
        <w:autoSpaceDE/>
        <w:autoSpaceDN/>
        <w:bidi w:val="0"/>
        <w:adjustRightInd/>
        <w:snapToGrid/>
        <w:spacing w:before="120" w:after="120" w:line="360" w:lineRule="auto"/>
        <w:ind w:firstLine="720" w:firstLineChars="0"/>
        <w:textAlignment w:val="auto"/>
        <w:rPr>
          <w:rFonts w:hint="default"/>
        </w:rPr>
      </w:pPr>
      <w:bookmarkStart w:id="65" w:name="_Toc442"/>
      <w:r>
        <w:rPr>
          <w:rFonts w:hint="default"/>
          <w:rtl w:val="0"/>
        </w:rPr>
        <w:t>4.1. Màn hình chính</w:t>
      </w:r>
      <w:bookmarkEnd w:id="65"/>
    </w:p>
    <w:p>
      <w:pPr>
        <w:keepNext w:val="0"/>
        <w:keepLines w:val="0"/>
        <w:pageBreakBefore w:val="0"/>
        <w:widowControl/>
        <w:kinsoku/>
        <w:wordWrap/>
        <w:overflowPunct/>
        <w:topLinePunct w:val="0"/>
        <w:autoSpaceDE/>
        <w:autoSpaceDN/>
        <w:bidi w:val="0"/>
        <w:adjustRightInd/>
        <w:snapToGrid/>
        <w:spacing w:before="120" w:after="120" w:line="360" w:lineRule="auto"/>
        <w:ind w:left="720" w:leftChars="0" w:firstLine="720"/>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Để thực hiện mở form con  (LibraryFiles, CreateFolder) thông qua các phím chức năng.</w:t>
      </w:r>
    </w:p>
    <w:p>
      <w:pPr>
        <w:keepNext w:val="0"/>
        <w:keepLines w:val="0"/>
        <w:pageBreakBefore w:val="0"/>
        <w:widowControl/>
        <w:kinsoku/>
        <w:wordWrap/>
        <w:overflowPunct/>
        <w:topLinePunct w:val="0"/>
        <w:autoSpaceDE/>
        <w:autoSpaceDN/>
        <w:bidi w:val="0"/>
        <w:adjustRightInd/>
        <w:snapToGrid/>
        <w:spacing w:before="120" w:after="120" w:line="360" w:lineRule="auto"/>
        <w:ind w:left="720" w:leftChars="0" w:firstLine="720"/>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Các form con thể hiện ở dạng tab, mỗi form chỉ hiển thị 1 tab.</w:t>
      </w:r>
    </w:p>
    <w:p>
      <w:pPr>
        <w:keepNext w:val="0"/>
        <w:keepLines w:val="0"/>
        <w:pageBreakBefore w:val="0"/>
        <w:widowControl/>
        <w:kinsoku/>
        <w:wordWrap/>
        <w:overflowPunct/>
        <w:topLinePunct w:val="0"/>
        <w:autoSpaceDE/>
        <w:autoSpaceDN/>
        <w:bidi w:val="0"/>
        <w:adjustRightInd/>
        <w:snapToGrid/>
        <w:spacing w:before="120" w:after="120" w:line="360" w:lineRule="auto"/>
        <w:ind w:firstLine="720"/>
        <w:jc w:val="both"/>
        <w:textAlignment w:val="auto"/>
        <w:rPr>
          <w:rFonts w:hint="default" w:ascii="Times New Roman" w:hAnsi="Times New Roman" w:eastAsia="Times New Roman" w:cs="Times New Roman"/>
          <w:b/>
          <w:sz w:val="26"/>
          <w:szCs w:val="26"/>
        </w:rPr>
      </w:pPr>
      <w:r>
        <w:rPr>
          <w:rFonts w:hint="default" w:ascii="Times New Roman" w:hAnsi="Times New Roman" w:eastAsia="Times New Roman" w:cs="Times New Roman"/>
          <w:b/>
          <w:sz w:val="26"/>
          <w:szCs w:val="26"/>
        </w:rPr>
        <w:drawing>
          <wp:inline distT="114300" distB="114300" distL="114300" distR="114300">
            <wp:extent cx="5372100" cy="2082800"/>
            <wp:effectExtent l="0" t="0" r="0" b="0"/>
            <wp:docPr id="16" name="image18.png"/>
            <wp:cNvGraphicFramePr/>
            <a:graphic xmlns:a="http://schemas.openxmlformats.org/drawingml/2006/main">
              <a:graphicData uri="http://schemas.openxmlformats.org/drawingml/2006/picture">
                <pic:pic xmlns:pic="http://schemas.openxmlformats.org/drawingml/2006/picture">
                  <pic:nvPicPr>
                    <pic:cNvPr id="16" name="image18.png"/>
                    <pic:cNvPicPr preferRelativeResize="0"/>
                  </pic:nvPicPr>
                  <pic:blipFill>
                    <a:blip r:embed="rId13"/>
                    <a:srcRect/>
                    <a:stretch>
                      <a:fillRect/>
                    </a:stretch>
                  </pic:blipFill>
                  <pic:spPr>
                    <a:xfrm>
                      <a:off x="0" y="0"/>
                      <a:ext cx="5372100" cy="2082800"/>
                    </a:xfrm>
                    <a:prstGeom prst="rect">
                      <a:avLst/>
                    </a:prstGeom>
                  </pic:spPr>
                </pic:pic>
              </a:graphicData>
            </a:graphic>
          </wp:inline>
        </w:drawing>
      </w:r>
    </w:p>
    <w:p>
      <w:pPr>
        <w:pStyle w:val="11"/>
        <w:pageBreakBefore w:val="0"/>
        <w:kinsoku/>
        <w:wordWrap/>
        <w:overflowPunct/>
        <w:topLinePunct w:val="0"/>
        <w:autoSpaceDE/>
        <w:autoSpaceDN/>
        <w:bidi w:val="0"/>
        <w:adjustRightInd/>
        <w:snapToGrid/>
        <w:spacing w:before="120" w:after="120" w:line="360" w:lineRule="auto"/>
        <w:textAlignment w:val="auto"/>
        <w:rPr>
          <w:rFonts w:hint="default"/>
        </w:rPr>
      </w:pPr>
      <w:bookmarkStart w:id="66" w:name="_Toc31681"/>
      <w:r>
        <w:rPr>
          <w:rFonts w:hint="default"/>
          <w:rtl w:val="0"/>
        </w:rPr>
        <w:t>Hình 3. Màn hình khởi động khi mở chương trình</w:t>
      </w:r>
      <w:bookmarkEnd w:id="66"/>
    </w:p>
    <w:p>
      <w:pPr>
        <w:keepNext w:val="0"/>
        <w:keepLines w:val="0"/>
        <w:pageBreakBefore w:val="0"/>
        <w:widowControl/>
        <w:kinsoku/>
        <w:wordWrap/>
        <w:overflowPunct/>
        <w:topLinePunct w:val="0"/>
        <w:autoSpaceDE/>
        <w:autoSpaceDN/>
        <w:bidi w:val="0"/>
        <w:adjustRightInd/>
        <w:snapToGrid/>
        <w:spacing w:before="120" w:after="120" w:line="360" w:lineRule="auto"/>
        <w:ind w:left="720" w:firstLine="0"/>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Chức năng:</w:t>
      </w:r>
    </w:p>
    <w:p>
      <w:pPr>
        <w:keepNext w:val="0"/>
        <w:keepLines w:val="0"/>
        <w:pageBreakBefore w:val="0"/>
        <w:widowControl/>
        <w:numPr>
          <w:ilvl w:val="0"/>
          <w:numId w:val="8"/>
        </w:numPr>
        <w:kinsoku/>
        <w:wordWrap/>
        <w:overflowPunct/>
        <w:topLinePunct w:val="0"/>
        <w:autoSpaceDE/>
        <w:autoSpaceDN/>
        <w:bidi w:val="0"/>
        <w:adjustRightInd/>
        <w:snapToGrid/>
        <w:spacing w:before="120" w:after="120" w:line="360" w:lineRule="auto"/>
        <w:ind w:left="2160" w:hanging="360"/>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Tìm kiếm trong máy: mở form LibraryFiles.</w:t>
      </w:r>
    </w:p>
    <w:p>
      <w:pPr>
        <w:keepNext w:val="0"/>
        <w:keepLines w:val="0"/>
        <w:pageBreakBefore w:val="0"/>
        <w:widowControl/>
        <w:numPr>
          <w:ilvl w:val="0"/>
          <w:numId w:val="8"/>
        </w:numPr>
        <w:kinsoku/>
        <w:wordWrap/>
        <w:overflowPunct/>
        <w:topLinePunct w:val="0"/>
        <w:autoSpaceDE/>
        <w:autoSpaceDN/>
        <w:bidi w:val="0"/>
        <w:adjustRightInd/>
        <w:snapToGrid/>
        <w:spacing w:before="120" w:after="120" w:line="360" w:lineRule="auto"/>
        <w:ind w:left="2160" w:hanging="360"/>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Danh sách: mở form CreateFolder (tạo danh sách folder quản lý file).</w:t>
      </w:r>
    </w:p>
    <w:p>
      <w:pPr>
        <w:keepNext w:val="0"/>
        <w:keepLines w:val="0"/>
        <w:pageBreakBefore w:val="0"/>
        <w:widowControl/>
        <w:kinsoku/>
        <w:wordWrap/>
        <w:overflowPunct/>
        <w:topLinePunct w:val="0"/>
        <w:autoSpaceDE/>
        <w:autoSpaceDN/>
        <w:bidi w:val="0"/>
        <w:adjustRightInd/>
        <w:snapToGrid/>
        <w:spacing w:before="120" w:after="120" w:line="360" w:lineRule="auto"/>
        <w:ind w:left="720" w:firstLine="0"/>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Trợ giúp: hiển thị chức năng chương trình.</w:t>
      </w:r>
    </w:p>
    <w:p>
      <w:pPr>
        <w:keepNext w:val="0"/>
        <w:keepLines w:val="0"/>
        <w:pageBreakBefore w:val="0"/>
        <w:widowControl/>
        <w:kinsoku/>
        <w:wordWrap/>
        <w:overflowPunct/>
        <w:topLinePunct w:val="0"/>
        <w:autoSpaceDE/>
        <w:autoSpaceDN/>
        <w:bidi w:val="0"/>
        <w:adjustRightInd/>
        <w:snapToGrid/>
        <w:spacing w:before="120" w:after="120" w:line="360" w:lineRule="auto"/>
        <w:ind w:left="720" w:firstLine="0"/>
        <w:jc w:val="both"/>
        <w:textAlignment w:val="auto"/>
        <w:rPr>
          <w:rFonts w:hint="default" w:ascii="Times New Roman" w:hAnsi="Times New Roman" w:eastAsia="Times New Roman" w:cs="Times New Roman"/>
          <w:b/>
          <w:sz w:val="26"/>
          <w:szCs w:val="26"/>
        </w:rPr>
      </w:pPr>
      <w:r>
        <w:rPr>
          <w:rFonts w:hint="default" w:ascii="Times New Roman" w:hAnsi="Times New Roman" w:eastAsia="Times New Roman" w:cs="Times New Roman"/>
          <w:sz w:val="26"/>
          <w:szCs w:val="26"/>
          <w:rtl w:val="0"/>
        </w:rPr>
        <w:t>CreateDB: khởi tạo cơ sở dữ liệu (chỉ thực hiện khi chưa có).</w:t>
      </w:r>
    </w:p>
    <w:p>
      <w:pPr>
        <w:pStyle w:val="4"/>
        <w:pageBreakBefore w:val="0"/>
        <w:kinsoku/>
        <w:wordWrap/>
        <w:overflowPunct/>
        <w:topLinePunct w:val="0"/>
        <w:autoSpaceDE/>
        <w:autoSpaceDN/>
        <w:bidi w:val="0"/>
        <w:adjustRightInd/>
        <w:snapToGrid/>
        <w:spacing w:before="120" w:after="120" w:line="360" w:lineRule="auto"/>
        <w:ind w:firstLine="720" w:firstLineChars="0"/>
        <w:textAlignment w:val="auto"/>
        <w:rPr>
          <w:rFonts w:hint="default"/>
        </w:rPr>
      </w:pPr>
      <w:bookmarkStart w:id="67" w:name="_Toc6244"/>
      <w:r>
        <w:rPr>
          <w:rFonts w:hint="default"/>
          <w:rtl w:val="0"/>
        </w:rPr>
        <w:t>4.2. Tìm kiếm</w:t>
      </w:r>
      <w:bookmarkEnd w:id="67"/>
    </w:p>
    <w:p>
      <w:pPr>
        <w:keepNext w:val="0"/>
        <w:keepLines w:val="0"/>
        <w:pageBreakBefore w:val="0"/>
        <w:kinsoku/>
        <w:wordWrap/>
        <w:overflowPunct/>
        <w:topLinePunct w:val="0"/>
        <w:autoSpaceDE/>
        <w:autoSpaceDN/>
        <w:bidi w:val="0"/>
        <w:adjustRightInd/>
        <w:snapToGrid/>
        <w:spacing w:before="120" w:after="120" w:line="360" w:lineRule="auto"/>
        <w:ind w:left="720" w:leftChars="0" w:firstLine="720"/>
        <w:jc w:val="both"/>
        <w:textAlignment w:val="auto"/>
        <w:rPr>
          <w:rFonts w:hint="default" w:ascii="Times New Roman" w:hAnsi="Times New Roman" w:eastAsia="Times New Roman" w:cs="Times New Roman"/>
          <w:b/>
          <w:sz w:val="26"/>
          <w:szCs w:val="26"/>
        </w:rPr>
      </w:pPr>
      <w:r>
        <w:rPr>
          <w:rFonts w:hint="default" w:ascii="Times New Roman" w:hAnsi="Times New Roman" w:eastAsia="Times New Roman" w:cs="Times New Roman"/>
          <w:sz w:val="26"/>
          <w:szCs w:val="26"/>
          <w:rtl w:val="0"/>
        </w:rPr>
        <w:t>Chức năng: tìm kiếm các file pdf trong máy.</w:t>
      </w:r>
    </w:p>
    <w:p>
      <w:pPr>
        <w:keepNext w:val="0"/>
        <w:keepLines w:val="0"/>
        <w:pageBreakBefore w:val="0"/>
        <w:widowControl/>
        <w:kinsoku/>
        <w:wordWrap/>
        <w:overflowPunct/>
        <w:topLinePunct w:val="0"/>
        <w:autoSpaceDE/>
        <w:autoSpaceDN/>
        <w:bidi w:val="0"/>
        <w:adjustRightInd/>
        <w:snapToGrid/>
        <w:spacing w:before="120" w:after="120" w:line="360" w:lineRule="auto"/>
        <w:ind w:left="720" w:leftChars="0" w:firstLine="720"/>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Khi nhấn “Tìm kiếm trong máy” sẽ hiển thị.</w:t>
      </w:r>
    </w:p>
    <w:p>
      <w:pPr>
        <w:keepNext w:val="0"/>
        <w:keepLines w:val="0"/>
        <w:pageBreakBefore w:val="0"/>
        <w:widowControl/>
        <w:kinsoku/>
        <w:wordWrap/>
        <w:overflowPunct/>
        <w:topLinePunct w:val="0"/>
        <w:autoSpaceDE/>
        <w:autoSpaceDN/>
        <w:bidi w:val="0"/>
        <w:adjustRightInd/>
        <w:snapToGrid/>
        <w:spacing w:before="120" w:after="120" w:line="360" w:lineRule="auto"/>
        <w:ind w:left="720" w:leftChars="0" w:firstLine="720"/>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 xml:space="preserve">Khi nhấn </w:t>
      </w:r>
      <w:r>
        <w:rPr>
          <w:rFonts w:hint="default" w:ascii="Times New Roman" w:hAnsi="Times New Roman" w:eastAsia="Times New Roman" w:cs="Times New Roman"/>
          <w:sz w:val="26"/>
          <w:szCs w:val="26"/>
        </w:rPr>
        <w:drawing>
          <wp:inline distT="114300" distB="114300" distL="114300" distR="114300">
            <wp:extent cx="251460" cy="228600"/>
            <wp:effectExtent l="0" t="0" r="0" b="0"/>
            <wp:docPr id="18" name="image4.png"/>
            <wp:cNvGraphicFramePr/>
            <a:graphic xmlns:a="http://schemas.openxmlformats.org/drawingml/2006/main">
              <a:graphicData uri="http://schemas.openxmlformats.org/drawingml/2006/picture">
                <pic:pic xmlns:pic="http://schemas.openxmlformats.org/drawingml/2006/picture">
                  <pic:nvPicPr>
                    <pic:cNvPr id="18" name="image4.png"/>
                    <pic:cNvPicPr preferRelativeResize="0"/>
                  </pic:nvPicPr>
                  <pic:blipFill>
                    <a:blip r:embed="rId14"/>
                    <a:srcRect/>
                    <a:stretch>
                      <a:fillRect/>
                    </a:stretch>
                  </pic:blipFill>
                  <pic:spPr>
                    <a:xfrm>
                      <a:off x="0" y="0"/>
                      <a:ext cx="251777" cy="228600"/>
                    </a:xfrm>
                    <a:prstGeom prst="rect">
                      <a:avLst/>
                    </a:prstGeom>
                  </pic:spPr>
                </pic:pic>
              </a:graphicData>
            </a:graphic>
          </wp:inline>
        </w:drawing>
      </w:r>
      <w:r>
        <w:rPr>
          <w:rFonts w:hint="default" w:ascii="Times New Roman" w:hAnsi="Times New Roman" w:eastAsia="Times New Roman" w:cs="Times New Roman"/>
          <w:sz w:val="26"/>
          <w:szCs w:val="26"/>
          <w:rtl w:val="0"/>
        </w:rPr>
        <w:t xml:space="preserve"> mở folder chứa file pdf muốn mở. </w:t>
      </w:r>
    </w:p>
    <w:p>
      <w:pPr>
        <w:keepNext w:val="0"/>
        <w:keepLines w:val="0"/>
        <w:pageBreakBefore w:val="0"/>
        <w:widowControl/>
        <w:kinsoku/>
        <w:wordWrap/>
        <w:overflowPunct/>
        <w:topLinePunct w:val="0"/>
        <w:autoSpaceDE/>
        <w:autoSpaceDN/>
        <w:bidi w:val="0"/>
        <w:adjustRightInd/>
        <w:snapToGrid/>
        <w:spacing w:before="120" w:after="120" w:line="360" w:lineRule="auto"/>
        <w:ind w:left="720" w:leftChars="0" w:firstLine="720"/>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Thanh trạng thái (progressbar) biểu diễn phần trăm tìm thấy các file pdf có trong folder được mở.</w:t>
      </w:r>
    </w:p>
    <w:p>
      <w:pPr>
        <w:keepNext w:val="0"/>
        <w:keepLines w:val="0"/>
        <w:pageBreakBefore w:val="0"/>
        <w:widowControl/>
        <w:kinsoku/>
        <w:wordWrap/>
        <w:overflowPunct/>
        <w:topLinePunct w:val="0"/>
        <w:autoSpaceDE/>
        <w:autoSpaceDN/>
        <w:bidi w:val="0"/>
        <w:adjustRightInd/>
        <w:snapToGrid/>
        <w:spacing w:before="120" w:after="120" w:line="360" w:lineRule="auto"/>
        <w:ind w:left="720" w:leftChars="0" w:firstLine="720"/>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Label “Trạng thái” sẽ liên tục hiển thị các đường dẫn file được tìm thấy. Khi progressbar đạt 100% sẽ ngừng.</w:t>
      </w:r>
    </w:p>
    <w:p>
      <w:pPr>
        <w:keepNext w:val="0"/>
        <w:keepLines w:val="0"/>
        <w:pageBreakBefore w:val="0"/>
        <w:widowControl/>
        <w:kinsoku/>
        <w:wordWrap/>
        <w:overflowPunct/>
        <w:topLinePunct w:val="0"/>
        <w:autoSpaceDE/>
        <w:autoSpaceDN/>
        <w:bidi w:val="0"/>
        <w:adjustRightInd/>
        <w:snapToGrid/>
        <w:spacing w:before="120" w:after="120" w:line="360" w:lineRule="auto"/>
        <w:ind w:left="720" w:leftChars="0" w:firstLine="720"/>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lvwSearch (ListView) hiển thị các file được tìm thấy. Khi double click tên File sẽ mở file.</w:t>
      </w:r>
    </w:p>
    <w:p>
      <w:pPr>
        <w:keepNext w:val="0"/>
        <w:keepLines w:val="0"/>
        <w:pageBreakBefore w:val="0"/>
        <w:widowControl/>
        <w:kinsoku/>
        <w:wordWrap/>
        <w:overflowPunct/>
        <w:topLinePunct w:val="0"/>
        <w:autoSpaceDE/>
        <w:autoSpaceDN/>
        <w:bidi w:val="0"/>
        <w:adjustRightInd/>
        <w:snapToGrid/>
        <w:spacing w:before="120" w:after="120" w:line="360" w:lineRule="auto"/>
        <w:ind w:left="720" w:leftChars="0" w:firstLine="720"/>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 xml:space="preserve">Lưu ý: Nếu muốn ngưng quá trình tìm kiếm thì nhấn </w:t>
      </w:r>
      <w:r>
        <w:rPr>
          <w:rFonts w:hint="default" w:ascii="Times New Roman" w:hAnsi="Times New Roman" w:eastAsia="Times New Roman" w:cs="Times New Roman"/>
          <w:sz w:val="26"/>
          <w:szCs w:val="26"/>
        </w:rPr>
        <w:drawing>
          <wp:inline distT="114300" distB="114300" distL="114300" distR="114300">
            <wp:extent cx="251460" cy="228600"/>
            <wp:effectExtent l="0" t="0" r="0" b="0"/>
            <wp:docPr id="25" name="image4.png"/>
            <wp:cNvGraphicFramePr/>
            <a:graphic xmlns:a="http://schemas.openxmlformats.org/drawingml/2006/main">
              <a:graphicData uri="http://schemas.openxmlformats.org/drawingml/2006/picture">
                <pic:pic xmlns:pic="http://schemas.openxmlformats.org/drawingml/2006/picture">
                  <pic:nvPicPr>
                    <pic:cNvPr id="25" name="image4.png"/>
                    <pic:cNvPicPr preferRelativeResize="0"/>
                  </pic:nvPicPr>
                  <pic:blipFill>
                    <a:blip r:embed="rId14"/>
                    <a:srcRect/>
                    <a:stretch>
                      <a:fillRect/>
                    </a:stretch>
                  </pic:blipFill>
                  <pic:spPr>
                    <a:xfrm>
                      <a:off x="0" y="0"/>
                      <a:ext cx="251777" cy="228600"/>
                    </a:xfrm>
                    <a:prstGeom prst="rect">
                      <a:avLst/>
                    </a:prstGeom>
                  </pic:spPr>
                </pic:pic>
              </a:graphicData>
            </a:graphic>
          </wp:inline>
        </w:drawing>
      </w:r>
      <w:r>
        <w:rPr>
          <w:rFonts w:hint="default" w:ascii="Times New Roman" w:hAnsi="Times New Roman" w:eastAsia="Times New Roman" w:cs="Times New Roman"/>
          <w:sz w:val="26"/>
          <w:szCs w:val="26"/>
          <w:rtl w:val="0"/>
        </w:rPr>
        <w:t xml:space="preserve"> lần nữa sẽ ngưng tìm.</w:t>
      </w:r>
    </w:p>
    <w:p>
      <w:pPr>
        <w:keepNext w:val="0"/>
        <w:keepLines w:val="0"/>
        <w:pageBreakBefore w:val="0"/>
        <w:widowControl/>
        <w:kinsoku/>
        <w:wordWrap/>
        <w:overflowPunct/>
        <w:topLinePunct w:val="0"/>
        <w:autoSpaceDE/>
        <w:autoSpaceDN/>
        <w:bidi w:val="0"/>
        <w:adjustRightInd/>
        <w:snapToGrid/>
        <w:spacing w:before="120" w:after="120" w:line="360" w:lineRule="auto"/>
        <w:ind w:firstLine="720"/>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Pr>
        <w:drawing>
          <wp:inline distT="114300" distB="114300" distL="114300" distR="114300">
            <wp:extent cx="5272405" cy="3022600"/>
            <wp:effectExtent l="0" t="0" r="10795" b="0"/>
            <wp:docPr id="20" name="image23.png"/>
            <wp:cNvGraphicFramePr/>
            <a:graphic xmlns:a="http://schemas.openxmlformats.org/drawingml/2006/main">
              <a:graphicData uri="http://schemas.openxmlformats.org/drawingml/2006/picture">
                <pic:pic xmlns:pic="http://schemas.openxmlformats.org/drawingml/2006/picture">
                  <pic:nvPicPr>
                    <pic:cNvPr id="20" name="image23.png"/>
                    <pic:cNvPicPr preferRelativeResize="0"/>
                  </pic:nvPicPr>
                  <pic:blipFill>
                    <a:blip r:embed="rId15"/>
                    <a:srcRect/>
                    <a:stretch>
                      <a:fillRect/>
                    </a:stretch>
                  </pic:blipFill>
                  <pic:spPr>
                    <a:xfrm>
                      <a:off x="0" y="0"/>
                      <a:ext cx="5272405" cy="3022600"/>
                    </a:xfrm>
                    <a:prstGeom prst="rect">
                      <a:avLst/>
                    </a:prstGeom>
                  </pic:spPr>
                </pic:pic>
              </a:graphicData>
            </a:graphic>
          </wp:inline>
        </w:drawing>
      </w:r>
    </w:p>
    <w:p>
      <w:pPr>
        <w:pStyle w:val="11"/>
        <w:pageBreakBefore w:val="0"/>
        <w:kinsoku/>
        <w:wordWrap/>
        <w:overflowPunct/>
        <w:topLinePunct w:val="0"/>
        <w:autoSpaceDE/>
        <w:autoSpaceDN/>
        <w:bidi w:val="0"/>
        <w:adjustRightInd/>
        <w:snapToGrid/>
        <w:spacing w:before="120" w:after="120" w:line="360" w:lineRule="auto"/>
        <w:textAlignment w:val="auto"/>
        <w:rPr>
          <w:rFonts w:hint="default"/>
        </w:rPr>
      </w:pPr>
      <w:bookmarkStart w:id="68" w:name="_Toc3012"/>
      <w:r>
        <w:rPr>
          <w:rFonts w:hint="default"/>
          <w:rtl w:val="0"/>
        </w:rPr>
        <w:t>Hình 4. Form Library</w:t>
      </w:r>
      <w:bookmarkEnd w:id="68"/>
    </w:p>
    <w:p>
      <w:pPr>
        <w:pStyle w:val="4"/>
        <w:pageBreakBefore w:val="0"/>
        <w:kinsoku/>
        <w:wordWrap/>
        <w:overflowPunct/>
        <w:topLinePunct w:val="0"/>
        <w:autoSpaceDE/>
        <w:autoSpaceDN/>
        <w:bidi w:val="0"/>
        <w:adjustRightInd/>
        <w:snapToGrid/>
        <w:spacing w:before="120" w:after="120" w:line="360" w:lineRule="auto"/>
        <w:ind w:firstLine="720" w:firstLineChars="0"/>
        <w:textAlignment w:val="auto"/>
        <w:rPr>
          <w:rFonts w:hint="default"/>
        </w:rPr>
      </w:pPr>
      <w:bookmarkStart w:id="69" w:name="_Toc22978"/>
      <w:r>
        <w:rPr>
          <w:rFonts w:hint="default"/>
          <w:rtl w:val="0"/>
        </w:rPr>
        <w:t>4.3. Danh sách</w:t>
      </w:r>
      <w:bookmarkEnd w:id="69"/>
    </w:p>
    <w:p>
      <w:pPr>
        <w:keepNext w:val="0"/>
        <w:keepLines w:val="0"/>
        <w:pageBreakBefore w:val="0"/>
        <w:kinsoku/>
        <w:wordWrap/>
        <w:overflowPunct/>
        <w:topLinePunct w:val="0"/>
        <w:autoSpaceDE/>
        <w:autoSpaceDN/>
        <w:bidi w:val="0"/>
        <w:adjustRightInd/>
        <w:snapToGrid/>
        <w:spacing w:before="120" w:after="120" w:line="360" w:lineRule="auto"/>
        <w:ind w:left="720" w:leftChars="0" w:firstLine="720"/>
        <w:jc w:val="both"/>
        <w:textAlignment w:val="auto"/>
        <w:rPr>
          <w:rFonts w:hint="default" w:ascii="Times New Roman" w:hAnsi="Times New Roman" w:eastAsia="Times New Roman" w:cs="Times New Roman"/>
          <w:b/>
          <w:sz w:val="26"/>
          <w:szCs w:val="26"/>
        </w:rPr>
      </w:pPr>
      <w:r>
        <w:rPr>
          <w:rFonts w:hint="default" w:ascii="Times New Roman" w:hAnsi="Times New Roman" w:eastAsia="Times New Roman" w:cs="Times New Roman"/>
          <w:sz w:val="26"/>
          <w:szCs w:val="26"/>
          <w:rtl w:val="0"/>
        </w:rPr>
        <w:t>Chức năng: tạo folder quản lý file.</w:t>
      </w:r>
    </w:p>
    <w:p>
      <w:pPr>
        <w:keepNext w:val="0"/>
        <w:keepLines w:val="0"/>
        <w:pageBreakBefore w:val="0"/>
        <w:kinsoku/>
        <w:wordWrap/>
        <w:overflowPunct/>
        <w:topLinePunct w:val="0"/>
        <w:autoSpaceDE/>
        <w:autoSpaceDN/>
        <w:bidi w:val="0"/>
        <w:adjustRightInd/>
        <w:snapToGrid/>
        <w:spacing w:before="120" w:after="120" w:line="360" w:lineRule="auto"/>
        <w:ind w:left="720" w:leftChars="0" w:firstLine="720"/>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Khi nhấn “Danh sách” sẽ hiển thị.</w:t>
      </w:r>
    </w:p>
    <w:p>
      <w:pPr>
        <w:keepNext w:val="0"/>
        <w:keepLines w:val="0"/>
        <w:pageBreakBefore w:val="0"/>
        <w:kinsoku/>
        <w:wordWrap/>
        <w:overflowPunct/>
        <w:topLinePunct w:val="0"/>
        <w:autoSpaceDE/>
        <w:autoSpaceDN/>
        <w:bidi w:val="0"/>
        <w:adjustRightInd/>
        <w:snapToGrid/>
        <w:spacing w:before="120" w:after="120" w:line="360" w:lineRule="auto"/>
        <w:ind w:left="720" w:leftChars="0" w:firstLine="720"/>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lstFileName (ListView) hiển thị các file được tìm thấy. Khi double click tên File sẽ mở file.</w:t>
      </w:r>
    </w:p>
    <w:p>
      <w:pPr>
        <w:keepNext w:val="0"/>
        <w:keepLines w:val="0"/>
        <w:pageBreakBefore w:val="0"/>
        <w:kinsoku/>
        <w:wordWrap/>
        <w:overflowPunct/>
        <w:topLinePunct w:val="0"/>
        <w:autoSpaceDE/>
        <w:autoSpaceDN/>
        <w:bidi w:val="0"/>
        <w:adjustRightInd/>
        <w:snapToGrid/>
        <w:spacing w:before="120" w:after="120" w:line="360" w:lineRule="auto"/>
        <w:ind w:left="720" w:leftChars="0" w:firstLine="720"/>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Lưu ý: muốn thêm file vào folder phải click vào tên folder trước.</w:t>
      </w:r>
    </w:p>
    <w:p>
      <w:pPr>
        <w:keepNext w:val="0"/>
        <w:keepLines w:val="0"/>
        <w:pageBreakBefore w:val="0"/>
        <w:kinsoku/>
        <w:wordWrap/>
        <w:overflowPunct/>
        <w:topLinePunct w:val="0"/>
        <w:autoSpaceDE/>
        <w:autoSpaceDN/>
        <w:bidi w:val="0"/>
        <w:adjustRightInd/>
        <w:snapToGrid/>
        <w:spacing w:before="120" w:after="120" w:line="360" w:lineRule="auto"/>
        <w:ind w:firstLine="720"/>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Pr>
        <w:drawing>
          <wp:inline distT="114300" distB="114300" distL="114300" distR="114300">
            <wp:extent cx="5025390" cy="3046730"/>
            <wp:effectExtent l="0" t="0" r="3810" b="1270"/>
            <wp:docPr id="21" name="image10.png"/>
            <wp:cNvGraphicFramePr/>
            <a:graphic xmlns:a="http://schemas.openxmlformats.org/drawingml/2006/main">
              <a:graphicData uri="http://schemas.openxmlformats.org/drawingml/2006/picture">
                <pic:pic xmlns:pic="http://schemas.openxmlformats.org/drawingml/2006/picture">
                  <pic:nvPicPr>
                    <pic:cNvPr id="21" name="image10.png"/>
                    <pic:cNvPicPr preferRelativeResize="0"/>
                  </pic:nvPicPr>
                  <pic:blipFill>
                    <a:blip r:embed="rId16"/>
                    <a:srcRect/>
                    <a:stretch>
                      <a:fillRect/>
                    </a:stretch>
                  </pic:blipFill>
                  <pic:spPr>
                    <a:xfrm>
                      <a:off x="0" y="0"/>
                      <a:ext cx="5025390" cy="3046730"/>
                    </a:xfrm>
                    <a:prstGeom prst="rect">
                      <a:avLst/>
                    </a:prstGeom>
                  </pic:spPr>
                </pic:pic>
              </a:graphicData>
            </a:graphic>
          </wp:inline>
        </w:drawing>
      </w:r>
    </w:p>
    <w:p>
      <w:pPr>
        <w:pStyle w:val="11"/>
        <w:pageBreakBefore w:val="0"/>
        <w:kinsoku/>
        <w:wordWrap/>
        <w:overflowPunct/>
        <w:topLinePunct w:val="0"/>
        <w:autoSpaceDE/>
        <w:autoSpaceDN/>
        <w:bidi w:val="0"/>
        <w:adjustRightInd/>
        <w:snapToGrid/>
        <w:spacing w:before="120" w:after="120" w:line="360" w:lineRule="auto"/>
        <w:textAlignment w:val="auto"/>
        <w:rPr>
          <w:rFonts w:hint="default"/>
        </w:rPr>
      </w:pPr>
      <w:bookmarkStart w:id="70" w:name="_Toc13751"/>
      <w:r>
        <w:rPr>
          <w:rFonts w:hint="default"/>
          <w:rtl w:val="0"/>
        </w:rPr>
        <w:t>Hình 5. Form CreateFolder</w:t>
      </w:r>
      <w:bookmarkEnd w:id="70"/>
    </w:p>
    <w:p>
      <w:pPr>
        <w:keepNext w:val="0"/>
        <w:keepLines w:val="0"/>
        <w:pageBreakBefore w:val="0"/>
        <w:kinsoku/>
        <w:wordWrap/>
        <w:overflowPunct/>
        <w:topLinePunct w:val="0"/>
        <w:autoSpaceDE/>
        <w:autoSpaceDN/>
        <w:bidi w:val="0"/>
        <w:adjustRightInd/>
        <w:snapToGrid/>
        <w:spacing w:before="120" w:after="120" w:line="360" w:lineRule="auto"/>
        <w:ind w:firstLine="720"/>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Add: thêm folder có tên ở textbox phía trên vào danh sách folder.</w:t>
      </w:r>
    </w:p>
    <w:p>
      <w:pPr>
        <w:keepNext w:val="0"/>
        <w:keepLines w:val="0"/>
        <w:pageBreakBefore w:val="0"/>
        <w:kinsoku/>
        <w:wordWrap/>
        <w:overflowPunct/>
        <w:topLinePunct w:val="0"/>
        <w:autoSpaceDE/>
        <w:autoSpaceDN/>
        <w:bidi w:val="0"/>
        <w:adjustRightInd/>
        <w:snapToGrid/>
        <w:spacing w:before="120" w:after="120" w:line="360" w:lineRule="auto"/>
        <w:ind w:firstLine="720"/>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Search by word: tìm file trong danh sách file đang hiển thị dựa vào tên file.</w:t>
      </w:r>
    </w:p>
    <w:p>
      <w:pPr>
        <w:keepNext w:val="0"/>
        <w:keepLines w:val="0"/>
        <w:pageBreakBefore w:val="0"/>
        <w:kinsoku/>
        <w:wordWrap/>
        <w:overflowPunct/>
        <w:topLinePunct w:val="0"/>
        <w:autoSpaceDE/>
        <w:autoSpaceDN/>
        <w:bidi w:val="0"/>
        <w:adjustRightInd/>
        <w:snapToGrid/>
        <w:spacing w:before="120" w:after="120" w:line="360" w:lineRule="auto"/>
        <w:ind w:firstLine="720"/>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Add File From This PC: thêm file có sẵn trong máy vào folder.</w:t>
      </w:r>
    </w:p>
    <w:p>
      <w:pPr>
        <w:keepNext w:val="0"/>
        <w:keepLines w:val="0"/>
        <w:pageBreakBefore w:val="0"/>
        <w:kinsoku/>
        <w:wordWrap/>
        <w:overflowPunct/>
        <w:topLinePunct w:val="0"/>
        <w:autoSpaceDE/>
        <w:autoSpaceDN/>
        <w:bidi w:val="0"/>
        <w:adjustRightInd/>
        <w:snapToGrid/>
        <w:spacing w:before="120" w:after="120" w:line="360" w:lineRule="auto"/>
        <w:ind w:firstLine="720"/>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Add File From Program: thêm file có sẵn trong database vào folder.</w:t>
      </w:r>
    </w:p>
    <w:p>
      <w:pPr>
        <w:keepNext w:val="0"/>
        <w:keepLines w:val="0"/>
        <w:pageBreakBefore w:val="0"/>
        <w:kinsoku/>
        <w:wordWrap/>
        <w:overflowPunct/>
        <w:topLinePunct w:val="0"/>
        <w:autoSpaceDE/>
        <w:autoSpaceDN/>
        <w:bidi w:val="0"/>
        <w:adjustRightInd/>
        <w:snapToGrid/>
        <w:spacing w:before="120" w:after="120" w:line="360" w:lineRule="auto"/>
        <w:ind w:firstLine="720"/>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Delete File: xóa file ra khỏi folder bằng cách chọn tên file trong listview.</w:t>
      </w:r>
    </w:p>
    <w:p>
      <w:pPr>
        <w:keepNext w:val="0"/>
        <w:keepLines w:val="0"/>
        <w:pageBreakBefore w:val="0"/>
        <w:kinsoku/>
        <w:wordWrap/>
        <w:overflowPunct/>
        <w:topLinePunct w:val="0"/>
        <w:autoSpaceDE/>
        <w:autoSpaceDN/>
        <w:bidi w:val="0"/>
        <w:adjustRightInd/>
        <w:snapToGrid/>
        <w:spacing w:before="120" w:after="120" w:line="360" w:lineRule="auto"/>
        <w:ind w:firstLine="720"/>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Delete List: xóa folder được chọn.</w:t>
      </w:r>
    </w:p>
    <w:p>
      <w:pPr>
        <w:pStyle w:val="4"/>
        <w:pageBreakBefore w:val="0"/>
        <w:kinsoku/>
        <w:wordWrap/>
        <w:overflowPunct/>
        <w:topLinePunct w:val="0"/>
        <w:autoSpaceDE/>
        <w:autoSpaceDN/>
        <w:bidi w:val="0"/>
        <w:adjustRightInd/>
        <w:snapToGrid/>
        <w:spacing w:before="120" w:after="120" w:line="360" w:lineRule="auto"/>
        <w:ind w:firstLine="720" w:firstLineChars="0"/>
        <w:textAlignment w:val="auto"/>
        <w:rPr>
          <w:rFonts w:hint="default"/>
        </w:rPr>
      </w:pPr>
      <w:bookmarkStart w:id="71" w:name="_Toc32073"/>
      <w:r>
        <w:rPr>
          <w:rFonts w:hint="default"/>
          <w:rtl w:val="0"/>
        </w:rPr>
        <w:t>4.4. Đọc file</w:t>
      </w:r>
      <w:bookmarkEnd w:id="71"/>
    </w:p>
    <w:p>
      <w:pPr>
        <w:keepNext w:val="0"/>
        <w:keepLines w:val="0"/>
        <w:pageBreakBefore w:val="0"/>
        <w:widowControl/>
        <w:kinsoku/>
        <w:wordWrap/>
        <w:overflowPunct/>
        <w:topLinePunct w:val="0"/>
        <w:autoSpaceDE/>
        <w:autoSpaceDN/>
        <w:bidi w:val="0"/>
        <w:adjustRightInd/>
        <w:snapToGrid/>
        <w:spacing w:before="120" w:after="120" w:line="360" w:lineRule="auto"/>
        <w:ind w:left="720" w:leftChars="0" w:firstLine="720"/>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Hiển thị nội dung file pdf, điền ghi chú, tạo file liên kết.</w:t>
      </w:r>
    </w:p>
    <w:p>
      <w:pPr>
        <w:keepNext w:val="0"/>
        <w:keepLines w:val="0"/>
        <w:pageBreakBefore w:val="0"/>
        <w:widowControl/>
        <w:kinsoku/>
        <w:wordWrap/>
        <w:overflowPunct/>
        <w:topLinePunct w:val="0"/>
        <w:autoSpaceDE/>
        <w:autoSpaceDN/>
        <w:bidi w:val="0"/>
        <w:adjustRightInd/>
        <w:snapToGrid/>
        <w:spacing w:before="120" w:after="120" w:line="360" w:lineRule="auto"/>
        <w:ind w:left="720" w:leftChars="0" w:firstLine="720"/>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Được mở khi người dùng double click vào tên file trong listview.</w:t>
      </w:r>
    </w:p>
    <w:p>
      <w:pPr>
        <w:keepNext w:val="0"/>
        <w:keepLines w:val="0"/>
        <w:pageBreakBefore w:val="0"/>
        <w:widowControl/>
        <w:kinsoku/>
        <w:wordWrap/>
        <w:overflowPunct/>
        <w:topLinePunct w:val="0"/>
        <w:autoSpaceDE/>
        <w:autoSpaceDN/>
        <w:bidi w:val="0"/>
        <w:adjustRightInd/>
        <w:snapToGrid/>
        <w:spacing w:before="120" w:after="120" w:line="360" w:lineRule="auto"/>
        <w:ind w:firstLine="720"/>
        <w:jc w:val="both"/>
        <w:textAlignment w:val="auto"/>
        <w:rPr>
          <w:rFonts w:hint="default" w:ascii="Times New Roman" w:hAnsi="Times New Roman" w:eastAsia="Times New Roman" w:cs="Times New Roman"/>
          <w:sz w:val="26"/>
          <w:szCs w:val="26"/>
        </w:rPr>
      </w:pPr>
    </w:p>
    <w:p>
      <w:pPr>
        <w:keepNext w:val="0"/>
        <w:keepLines w:val="0"/>
        <w:pageBreakBefore w:val="0"/>
        <w:widowControl/>
        <w:kinsoku/>
        <w:wordWrap/>
        <w:overflowPunct/>
        <w:topLinePunct w:val="0"/>
        <w:autoSpaceDE/>
        <w:autoSpaceDN/>
        <w:bidi w:val="0"/>
        <w:adjustRightInd/>
        <w:snapToGrid/>
        <w:spacing w:before="120" w:after="120" w:line="360" w:lineRule="auto"/>
        <w:ind w:firstLine="720"/>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Pr>
        <w:drawing>
          <wp:inline distT="114300" distB="114300" distL="114300" distR="114300">
            <wp:extent cx="5083175" cy="2566670"/>
            <wp:effectExtent l="0" t="0" r="9525" b="11430"/>
            <wp:docPr id="17" name="image24.png"/>
            <wp:cNvGraphicFramePr/>
            <a:graphic xmlns:a="http://schemas.openxmlformats.org/drawingml/2006/main">
              <a:graphicData uri="http://schemas.openxmlformats.org/drawingml/2006/picture">
                <pic:pic xmlns:pic="http://schemas.openxmlformats.org/drawingml/2006/picture">
                  <pic:nvPicPr>
                    <pic:cNvPr id="17" name="image24.png"/>
                    <pic:cNvPicPr preferRelativeResize="0"/>
                  </pic:nvPicPr>
                  <pic:blipFill>
                    <a:blip r:embed="rId17"/>
                    <a:srcRect/>
                    <a:stretch>
                      <a:fillRect/>
                    </a:stretch>
                  </pic:blipFill>
                  <pic:spPr>
                    <a:xfrm>
                      <a:off x="0" y="0"/>
                      <a:ext cx="5083175" cy="2566670"/>
                    </a:xfrm>
                    <a:prstGeom prst="rect">
                      <a:avLst/>
                    </a:prstGeom>
                  </pic:spPr>
                </pic:pic>
              </a:graphicData>
            </a:graphic>
          </wp:inline>
        </w:drawing>
      </w:r>
    </w:p>
    <w:p>
      <w:pPr>
        <w:pStyle w:val="11"/>
        <w:pageBreakBefore w:val="0"/>
        <w:kinsoku/>
        <w:wordWrap/>
        <w:overflowPunct/>
        <w:topLinePunct w:val="0"/>
        <w:autoSpaceDE/>
        <w:autoSpaceDN/>
        <w:bidi w:val="0"/>
        <w:adjustRightInd/>
        <w:snapToGrid/>
        <w:spacing w:before="120" w:after="120" w:line="360" w:lineRule="auto"/>
        <w:textAlignment w:val="auto"/>
        <w:rPr>
          <w:rFonts w:hint="default"/>
        </w:rPr>
      </w:pPr>
      <w:bookmarkStart w:id="72" w:name="_Toc30684"/>
      <w:r>
        <w:rPr>
          <w:rFonts w:hint="default"/>
          <w:rtl w:val="0"/>
        </w:rPr>
        <w:t>Hình 6. Form ReadPDF</w:t>
      </w:r>
      <w:bookmarkEnd w:id="72"/>
    </w:p>
    <w:p>
      <w:pPr>
        <w:keepNext w:val="0"/>
        <w:keepLines w:val="0"/>
        <w:pageBreakBefore w:val="0"/>
        <w:numPr>
          <w:ilvl w:val="0"/>
          <w:numId w:val="9"/>
        </w:numPr>
        <w:kinsoku/>
        <w:wordWrap/>
        <w:overflowPunct/>
        <w:topLinePunct w:val="0"/>
        <w:autoSpaceDE/>
        <w:autoSpaceDN/>
        <w:bidi w:val="0"/>
        <w:adjustRightInd/>
        <w:snapToGrid/>
        <w:spacing w:before="120" w:after="120" w:line="360" w:lineRule="auto"/>
        <w:ind w:left="1440" w:hanging="360"/>
        <w:jc w:val="both"/>
        <w:textAlignment w:val="auto"/>
        <w:rPr>
          <w:rFonts w:hint="default" w:ascii="Times New Roman" w:hAnsi="Times New Roman" w:eastAsia="Times New Roman" w:cs="Times New Roman"/>
          <w:sz w:val="26"/>
          <w:szCs w:val="26"/>
          <w:u w:val="none"/>
        </w:rPr>
      </w:pPr>
      <w:r>
        <w:rPr>
          <w:rFonts w:hint="default" w:ascii="Times New Roman" w:hAnsi="Times New Roman" w:eastAsia="Times New Roman" w:cs="Times New Roman"/>
          <w:sz w:val="26"/>
          <w:szCs w:val="26"/>
          <w:rtl w:val="0"/>
        </w:rPr>
        <w:t>View:</w:t>
      </w:r>
    </w:p>
    <w:p>
      <w:pPr>
        <w:keepNext w:val="0"/>
        <w:keepLines w:val="0"/>
        <w:pageBreakBefore w:val="0"/>
        <w:numPr>
          <w:ilvl w:val="1"/>
          <w:numId w:val="9"/>
        </w:numPr>
        <w:kinsoku/>
        <w:wordWrap/>
        <w:overflowPunct/>
        <w:topLinePunct w:val="0"/>
        <w:autoSpaceDE/>
        <w:autoSpaceDN/>
        <w:bidi w:val="0"/>
        <w:adjustRightInd/>
        <w:snapToGrid/>
        <w:spacing w:before="120" w:after="120" w:line="360" w:lineRule="auto"/>
        <w:ind w:left="2160" w:hanging="360"/>
        <w:jc w:val="both"/>
        <w:textAlignment w:val="auto"/>
        <w:rPr>
          <w:rFonts w:hint="default" w:ascii="Times New Roman" w:hAnsi="Times New Roman" w:eastAsia="Times New Roman" w:cs="Times New Roman"/>
          <w:sz w:val="26"/>
          <w:szCs w:val="26"/>
          <w:u w:val="none"/>
        </w:rPr>
      </w:pPr>
      <w:r>
        <w:rPr>
          <w:rFonts w:hint="default" w:ascii="Times New Roman" w:hAnsi="Times New Roman" w:eastAsia="Times New Roman" w:cs="Times New Roman"/>
          <w:sz w:val="26"/>
          <w:szCs w:val="26"/>
          <w:rtl w:val="0"/>
        </w:rPr>
        <w:t>File Linked:</w:t>
      </w:r>
    </w:p>
    <w:p>
      <w:pPr>
        <w:keepNext w:val="0"/>
        <w:keepLines w:val="0"/>
        <w:pageBreakBefore w:val="0"/>
        <w:numPr>
          <w:ilvl w:val="2"/>
          <w:numId w:val="9"/>
        </w:numPr>
        <w:kinsoku/>
        <w:wordWrap/>
        <w:overflowPunct/>
        <w:topLinePunct w:val="0"/>
        <w:autoSpaceDE/>
        <w:autoSpaceDN/>
        <w:bidi w:val="0"/>
        <w:adjustRightInd/>
        <w:snapToGrid/>
        <w:spacing w:before="120" w:after="120" w:line="360" w:lineRule="auto"/>
        <w:ind w:left="2880" w:hanging="360"/>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After: Thêm file liên kết phía trước file đang mở hiện tại. Lần đầu khi chưa tạo sẽ yêu cầu chọn file trong danh sách database. Nếu liên kết đã tạo, sẽ hiển thị nội dung file liên kết đó.</w:t>
      </w:r>
    </w:p>
    <w:p>
      <w:pPr>
        <w:keepNext w:val="0"/>
        <w:keepLines w:val="0"/>
        <w:pageBreakBefore w:val="0"/>
        <w:numPr>
          <w:ilvl w:val="2"/>
          <w:numId w:val="9"/>
        </w:numPr>
        <w:kinsoku/>
        <w:wordWrap/>
        <w:overflowPunct/>
        <w:topLinePunct w:val="0"/>
        <w:autoSpaceDE/>
        <w:autoSpaceDN/>
        <w:bidi w:val="0"/>
        <w:adjustRightInd/>
        <w:snapToGrid/>
        <w:spacing w:before="120" w:after="120" w:line="360" w:lineRule="auto"/>
        <w:ind w:left="2880" w:hanging="360"/>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Before: Thêm file liên kết phía sau file đang mở hiện tại. Lần đầu khi chưa tạo sẽ yêu cầu chọn file trong danh sách database. Nếu liên kết đã tạo, sẽ hiển thị nội dung file liên kết đó.</w:t>
      </w:r>
    </w:p>
    <w:p>
      <w:pPr>
        <w:keepNext w:val="0"/>
        <w:keepLines w:val="0"/>
        <w:pageBreakBefore w:val="0"/>
        <w:numPr>
          <w:ilvl w:val="1"/>
          <w:numId w:val="9"/>
        </w:numPr>
        <w:kinsoku/>
        <w:wordWrap/>
        <w:overflowPunct/>
        <w:topLinePunct w:val="0"/>
        <w:autoSpaceDE/>
        <w:autoSpaceDN/>
        <w:bidi w:val="0"/>
        <w:adjustRightInd/>
        <w:snapToGrid/>
        <w:spacing w:before="120" w:after="120" w:line="360" w:lineRule="auto"/>
        <w:ind w:left="2160" w:hanging="360"/>
        <w:jc w:val="both"/>
        <w:textAlignment w:val="auto"/>
        <w:rPr>
          <w:rFonts w:hint="default" w:ascii="Times New Roman" w:hAnsi="Times New Roman" w:eastAsia="Times New Roman" w:cs="Times New Roman"/>
          <w:sz w:val="26"/>
          <w:szCs w:val="26"/>
          <w:u w:val="none"/>
        </w:rPr>
      </w:pPr>
      <w:r>
        <w:rPr>
          <w:rFonts w:hint="default" w:ascii="Times New Roman" w:hAnsi="Times New Roman" w:eastAsia="Times New Roman" w:cs="Times New Roman"/>
          <w:sz w:val="26"/>
          <w:szCs w:val="26"/>
          <w:rtl w:val="0"/>
        </w:rPr>
        <w:t>Note: Muốn viết ghi chú chọn chức năng “ Tạo hoặc sửa Note” để textbox cho phép chỉnh sửa. Viết ghi chú vào khung trắng textbox. Sau đó bấm “Lưu Note” để lưu nội dung vừa điền.</w:t>
      </w:r>
    </w:p>
    <w:p>
      <w:pPr>
        <w:keepNext w:val="0"/>
        <w:keepLines w:val="0"/>
        <w:pageBreakBefore w:val="0"/>
        <w:numPr>
          <w:ilvl w:val="0"/>
          <w:numId w:val="9"/>
        </w:numPr>
        <w:kinsoku/>
        <w:wordWrap/>
        <w:overflowPunct/>
        <w:topLinePunct w:val="0"/>
        <w:autoSpaceDE/>
        <w:autoSpaceDN/>
        <w:bidi w:val="0"/>
        <w:adjustRightInd/>
        <w:snapToGrid/>
        <w:spacing w:before="120" w:after="120" w:line="360" w:lineRule="auto"/>
        <w:ind w:left="1440" w:hanging="360"/>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Details: hiển thị chi tiết file.</w:t>
      </w:r>
    </w:p>
    <w:p>
      <w:pPr>
        <w:keepNext w:val="0"/>
        <w:keepLines w:val="0"/>
        <w:pageBreakBefore w:val="0"/>
        <w:numPr>
          <w:ilvl w:val="0"/>
          <w:numId w:val="9"/>
        </w:numPr>
        <w:kinsoku/>
        <w:wordWrap/>
        <w:overflowPunct/>
        <w:topLinePunct w:val="0"/>
        <w:autoSpaceDE/>
        <w:autoSpaceDN/>
        <w:bidi w:val="0"/>
        <w:adjustRightInd/>
        <w:snapToGrid/>
        <w:spacing w:before="120" w:after="120" w:line="360" w:lineRule="auto"/>
        <w:ind w:left="1440" w:hanging="360"/>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Exit: đóng file pdf đang mở.</w:t>
      </w:r>
    </w:p>
    <w:p>
      <w:pPr>
        <w:keepNext w:val="0"/>
        <w:keepLines w:val="0"/>
        <w:pageBreakBefore w:val="0"/>
        <w:kinsoku/>
        <w:wordWrap/>
        <w:overflowPunct/>
        <w:topLinePunct w:val="0"/>
        <w:autoSpaceDE/>
        <w:autoSpaceDN/>
        <w:bidi w:val="0"/>
        <w:adjustRightInd/>
        <w:snapToGrid/>
        <w:spacing w:before="120" w:after="120" w:line="360" w:lineRule="auto"/>
        <w:ind w:left="0" w:firstLine="0"/>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ab/>
      </w:r>
      <w:r>
        <w:rPr>
          <w:rFonts w:hint="default" w:ascii="Times New Roman" w:hAnsi="Times New Roman" w:eastAsia="Times New Roman" w:cs="Times New Roman"/>
          <w:sz w:val="26"/>
          <w:szCs w:val="26"/>
          <w:rtl w:val="0"/>
        </w:rPr>
        <w:tab/>
      </w:r>
    </w:p>
    <w:p>
      <w:pPr>
        <w:pStyle w:val="2"/>
        <w:pageBreakBefore w:val="0"/>
        <w:kinsoku/>
        <w:wordWrap/>
        <w:overflowPunct/>
        <w:topLinePunct w:val="0"/>
        <w:autoSpaceDE/>
        <w:autoSpaceDN/>
        <w:bidi w:val="0"/>
        <w:adjustRightInd/>
        <w:snapToGrid/>
        <w:spacing w:before="120" w:after="120" w:line="360" w:lineRule="auto"/>
        <w:textAlignment w:val="auto"/>
        <w:rPr>
          <w:rFonts w:hint="default"/>
          <w:sz w:val="32"/>
          <w:szCs w:val="56"/>
        </w:rPr>
      </w:pPr>
      <w:bookmarkStart w:id="73" w:name="_Toc13503"/>
      <w:r>
        <w:rPr>
          <w:rFonts w:hint="default"/>
          <w:sz w:val="32"/>
          <w:szCs w:val="56"/>
          <w:rtl w:val="0"/>
        </w:rPr>
        <w:t>Chương 4: Cài đặt và kiểm thử</w:t>
      </w:r>
      <w:bookmarkEnd w:id="73"/>
      <w:r>
        <w:rPr>
          <w:rFonts w:hint="default"/>
          <w:sz w:val="32"/>
          <w:szCs w:val="56"/>
          <w:rtl w:val="0"/>
        </w:rPr>
        <w:t xml:space="preserve"> </w:t>
      </w:r>
    </w:p>
    <w:p>
      <w:pPr>
        <w:keepNext w:val="0"/>
        <w:keepLines w:val="0"/>
        <w:pageBreakBefore w:val="0"/>
        <w:widowControl/>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b/>
          <w:sz w:val="26"/>
          <w:szCs w:val="26"/>
        </w:rPr>
      </w:pPr>
    </w:p>
    <w:p>
      <w:pPr>
        <w:keepNext w:val="0"/>
        <w:keepLines w:val="0"/>
        <w:pageBreakBefore w:val="0"/>
        <w:widowControl/>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Pr>
        <w:drawing>
          <wp:inline distT="114300" distB="114300" distL="114300" distR="114300">
            <wp:extent cx="5261610" cy="2590800"/>
            <wp:effectExtent l="0" t="0" r="8890" b="0"/>
            <wp:docPr id="19" name="image11.jpg"/>
            <wp:cNvGraphicFramePr/>
            <a:graphic xmlns:a="http://schemas.openxmlformats.org/drawingml/2006/main">
              <a:graphicData uri="http://schemas.openxmlformats.org/drawingml/2006/picture">
                <pic:pic xmlns:pic="http://schemas.openxmlformats.org/drawingml/2006/picture">
                  <pic:nvPicPr>
                    <pic:cNvPr id="19" name="image11.jpg"/>
                    <pic:cNvPicPr preferRelativeResize="0"/>
                  </pic:nvPicPr>
                  <pic:blipFill>
                    <a:blip r:embed="rId18"/>
                    <a:srcRect/>
                    <a:stretch>
                      <a:fillRect/>
                    </a:stretch>
                  </pic:blipFill>
                  <pic:spPr>
                    <a:xfrm>
                      <a:off x="0" y="0"/>
                      <a:ext cx="5261610" cy="2591117"/>
                    </a:xfrm>
                    <a:prstGeom prst="rect">
                      <a:avLst/>
                    </a:prstGeom>
                  </pic:spPr>
                </pic:pic>
              </a:graphicData>
            </a:graphic>
          </wp:inline>
        </w:drawing>
      </w:r>
    </w:p>
    <w:p>
      <w:pPr>
        <w:pStyle w:val="11"/>
        <w:pageBreakBefore w:val="0"/>
        <w:kinsoku/>
        <w:wordWrap/>
        <w:overflowPunct/>
        <w:topLinePunct w:val="0"/>
        <w:autoSpaceDE/>
        <w:autoSpaceDN/>
        <w:bidi w:val="0"/>
        <w:adjustRightInd/>
        <w:snapToGrid/>
        <w:spacing w:before="120" w:after="120" w:line="360" w:lineRule="auto"/>
        <w:textAlignment w:val="auto"/>
        <w:rPr>
          <w:rFonts w:hint="default"/>
        </w:rPr>
      </w:pPr>
      <w:bookmarkStart w:id="74" w:name="_Toc18333"/>
      <w:r>
        <w:rPr>
          <w:rFonts w:hint="default"/>
          <w:rtl w:val="0"/>
        </w:rPr>
        <w:t>Hình 7. Tạo database trong sql server</w:t>
      </w:r>
      <w:bookmarkEnd w:id="74"/>
    </w:p>
    <w:p>
      <w:pPr>
        <w:keepNext w:val="0"/>
        <w:keepLines w:val="0"/>
        <w:pageBreakBefore w:val="0"/>
        <w:widowControl/>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Times New Roman" w:cs="Times New Roman"/>
          <w:b/>
          <w:sz w:val="26"/>
          <w:szCs w:val="26"/>
        </w:rPr>
      </w:pPr>
      <w:r>
        <w:rPr>
          <w:rFonts w:hint="default" w:ascii="Times New Roman" w:hAnsi="Times New Roman" w:eastAsia="Times New Roman" w:cs="Times New Roman"/>
          <w:b/>
          <w:sz w:val="26"/>
          <w:szCs w:val="26"/>
        </w:rPr>
        <w:drawing>
          <wp:inline distT="114300" distB="114300" distL="114300" distR="114300">
            <wp:extent cx="4888865" cy="2667000"/>
            <wp:effectExtent l="0" t="0" r="635" b="0"/>
            <wp:docPr id="24" name="image7.jpg"/>
            <wp:cNvGraphicFramePr/>
            <a:graphic xmlns:a="http://schemas.openxmlformats.org/drawingml/2006/main">
              <a:graphicData uri="http://schemas.openxmlformats.org/drawingml/2006/picture">
                <pic:pic xmlns:pic="http://schemas.openxmlformats.org/drawingml/2006/picture">
                  <pic:nvPicPr>
                    <pic:cNvPr id="24" name="image7.jpg"/>
                    <pic:cNvPicPr preferRelativeResize="0"/>
                  </pic:nvPicPr>
                  <pic:blipFill>
                    <a:blip r:embed="rId19"/>
                    <a:srcRect/>
                    <a:stretch>
                      <a:fillRect/>
                    </a:stretch>
                  </pic:blipFill>
                  <pic:spPr>
                    <a:xfrm>
                      <a:off x="0" y="0"/>
                      <a:ext cx="4888865" cy="2667317"/>
                    </a:xfrm>
                    <a:prstGeom prst="rect">
                      <a:avLst/>
                    </a:prstGeom>
                  </pic:spPr>
                </pic:pic>
              </a:graphicData>
            </a:graphic>
          </wp:inline>
        </w:drawing>
      </w:r>
    </w:p>
    <w:p>
      <w:pPr>
        <w:pStyle w:val="11"/>
        <w:pageBreakBefore w:val="0"/>
        <w:kinsoku/>
        <w:wordWrap/>
        <w:overflowPunct/>
        <w:topLinePunct w:val="0"/>
        <w:autoSpaceDE/>
        <w:autoSpaceDN/>
        <w:bidi w:val="0"/>
        <w:adjustRightInd/>
        <w:snapToGrid/>
        <w:spacing w:before="120" w:after="120" w:line="360" w:lineRule="auto"/>
        <w:textAlignment w:val="auto"/>
        <w:rPr>
          <w:rFonts w:hint="default"/>
        </w:rPr>
      </w:pPr>
      <w:bookmarkStart w:id="75" w:name="_Toc21305"/>
      <w:r>
        <w:rPr>
          <w:rFonts w:hint="default"/>
          <w:rtl w:val="0"/>
        </w:rPr>
        <w:t>Hình 8. Tìm file trong máy</w:t>
      </w:r>
      <w:bookmarkEnd w:id="75"/>
    </w:p>
    <w:p>
      <w:pPr>
        <w:keepNext w:val="0"/>
        <w:keepLines w:val="0"/>
        <w:pageBreakBefore w:val="0"/>
        <w:widowControl/>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b/>
          <w:sz w:val="26"/>
          <w:szCs w:val="26"/>
        </w:rPr>
      </w:pPr>
    </w:p>
    <w:p>
      <w:pPr>
        <w:keepNext w:val="0"/>
        <w:keepLines w:val="0"/>
        <w:pageBreakBefore w:val="0"/>
        <w:widowControl/>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b/>
          <w:sz w:val="26"/>
          <w:szCs w:val="26"/>
        </w:rPr>
      </w:pPr>
    </w:p>
    <w:p>
      <w:pPr>
        <w:keepNext w:val="0"/>
        <w:keepLines w:val="0"/>
        <w:pageBreakBefore w:val="0"/>
        <w:widowControl/>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Times New Roman" w:cs="Times New Roman"/>
          <w:b/>
          <w:sz w:val="26"/>
          <w:szCs w:val="26"/>
        </w:rPr>
      </w:pPr>
      <w:r>
        <w:rPr>
          <w:rFonts w:hint="default" w:ascii="Times New Roman" w:hAnsi="Times New Roman" w:eastAsia="Times New Roman" w:cs="Times New Roman"/>
          <w:b/>
          <w:sz w:val="26"/>
          <w:szCs w:val="26"/>
        </w:rPr>
        <w:drawing>
          <wp:inline distT="114300" distB="114300" distL="114300" distR="114300">
            <wp:extent cx="5145405" cy="2451100"/>
            <wp:effectExtent l="0" t="0" r="10795" b="0"/>
            <wp:docPr id="26" name="image3.jpg"/>
            <wp:cNvGraphicFramePr/>
            <a:graphic xmlns:a="http://schemas.openxmlformats.org/drawingml/2006/main">
              <a:graphicData uri="http://schemas.openxmlformats.org/drawingml/2006/picture">
                <pic:pic xmlns:pic="http://schemas.openxmlformats.org/drawingml/2006/picture">
                  <pic:nvPicPr>
                    <pic:cNvPr id="26" name="image3.jpg"/>
                    <pic:cNvPicPr preferRelativeResize="0"/>
                  </pic:nvPicPr>
                  <pic:blipFill>
                    <a:blip r:embed="rId20"/>
                    <a:srcRect/>
                    <a:stretch>
                      <a:fillRect/>
                    </a:stretch>
                  </pic:blipFill>
                  <pic:spPr>
                    <a:xfrm>
                      <a:off x="0" y="0"/>
                      <a:ext cx="5145405" cy="2451100"/>
                    </a:xfrm>
                    <a:prstGeom prst="rect">
                      <a:avLst/>
                    </a:prstGeom>
                  </pic:spPr>
                </pic:pic>
              </a:graphicData>
            </a:graphic>
          </wp:inline>
        </w:drawing>
      </w:r>
    </w:p>
    <w:p>
      <w:pPr>
        <w:pStyle w:val="11"/>
        <w:pageBreakBefore w:val="0"/>
        <w:kinsoku/>
        <w:wordWrap/>
        <w:overflowPunct/>
        <w:topLinePunct w:val="0"/>
        <w:autoSpaceDE/>
        <w:autoSpaceDN/>
        <w:bidi w:val="0"/>
        <w:adjustRightInd/>
        <w:snapToGrid/>
        <w:spacing w:before="120" w:after="120" w:line="360" w:lineRule="auto"/>
        <w:textAlignment w:val="auto"/>
        <w:rPr>
          <w:rFonts w:hint="default"/>
        </w:rPr>
      </w:pPr>
      <w:bookmarkStart w:id="76" w:name="_Toc18300"/>
      <w:r>
        <w:rPr>
          <w:rFonts w:hint="default"/>
          <w:rtl w:val="0"/>
        </w:rPr>
        <w:t>Hình 9. Thêm folder Library1</w:t>
      </w:r>
      <w:bookmarkEnd w:id="76"/>
    </w:p>
    <w:p>
      <w:pPr>
        <w:keepNext w:val="0"/>
        <w:keepLines w:val="0"/>
        <w:pageBreakBefore w:val="0"/>
        <w:widowControl/>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Times New Roman" w:cs="Times New Roman"/>
          <w:b/>
          <w:sz w:val="26"/>
          <w:szCs w:val="26"/>
        </w:rPr>
      </w:pPr>
      <w:r>
        <w:rPr>
          <w:rFonts w:hint="default" w:ascii="Times New Roman" w:hAnsi="Times New Roman" w:eastAsia="Times New Roman" w:cs="Times New Roman"/>
          <w:b/>
          <w:sz w:val="26"/>
          <w:szCs w:val="26"/>
        </w:rPr>
        <w:drawing>
          <wp:inline distT="114300" distB="114300" distL="114300" distR="114300">
            <wp:extent cx="5280660" cy="2463800"/>
            <wp:effectExtent l="0" t="0" r="2540" b="0"/>
            <wp:docPr id="27" name="image5.jpg"/>
            <wp:cNvGraphicFramePr/>
            <a:graphic xmlns:a="http://schemas.openxmlformats.org/drawingml/2006/main">
              <a:graphicData uri="http://schemas.openxmlformats.org/drawingml/2006/picture">
                <pic:pic xmlns:pic="http://schemas.openxmlformats.org/drawingml/2006/picture">
                  <pic:nvPicPr>
                    <pic:cNvPr id="27" name="image5.jpg"/>
                    <pic:cNvPicPr preferRelativeResize="0"/>
                  </pic:nvPicPr>
                  <pic:blipFill>
                    <a:blip r:embed="rId21"/>
                    <a:srcRect/>
                    <a:stretch>
                      <a:fillRect/>
                    </a:stretch>
                  </pic:blipFill>
                  <pic:spPr>
                    <a:xfrm>
                      <a:off x="0" y="0"/>
                      <a:ext cx="5280660" cy="2463800"/>
                    </a:xfrm>
                    <a:prstGeom prst="rect">
                      <a:avLst/>
                    </a:prstGeom>
                  </pic:spPr>
                </pic:pic>
              </a:graphicData>
            </a:graphic>
          </wp:inline>
        </w:drawing>
      </w:r>
    </w:p>
    <w:p>
      <w:pPr>
        <w:pStyle w:val="11"/>
        <w:pageBreakBefore w:val="0"/>
        <w:kinsoku/>
        <w:wordWrap/>
        <w:overflowPunct/>
        <w:topLinePunct w:val="0"/>
        <w:autoSpaceDE/>
        <w:autoSpaceDN/>
        <w:bidi w:val="0"/>
        <w:adjustRightInd/>
        <w:snapToGrid/>
        <w:spacing w:before="120" w:after="120" w:line="360" w:lineRule="auto"/>
        <w:textAlignment w:val="auto"/>
        <w:rPr>
          <w:rFonts w:hint="default"/>
        </w:rPr>
      </w:pPr>
      <w:bookmarkStart w:id="77" w:name="_Toc20066"/>
      <w:r>
        <w:rPr>
          <w:rFonts w:hint="default"/>
          <w:rtl w:val="0"/>
        </w:rPr>
        <w:t>Hình 10. Thêm 2 file pdf vào Library1</w:t>
      </w:r>
      <w:bookmarkEnd w:id="77"/>
    </w:p>
    <w:p>
      <w:pPr>
        <w:keepNext w:val="0"/>
        <w:keepLines w:val="0"/>
        <w:pageBreakBefore w:val="0"/>
        <w:widowControl/>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Times New Roman" w:cs="Times New Roman"/>
          <w:b/>
          <w:sz w:val="26"/>
          <w:szCs w:val="26"/>
        </w:rPr>
      </w:pPr>
      <w:r>
        <w:rPr>
          <w:rFonts w:hint="default" w:ascii="Times New Roman" w:hAnsi="Times New Roman" w:eastAsia="Times New Roman" w:cs="Times New Roman"/>
          <w:b/>
          <w:sz w:val="26"/>
          <w:szCs w:val="26"/>
        </w:rPr>
        <w:drawing>
          <wp:inline distT="114300" distB="114300" distL="114300" distR="114300">
            <wp:extent cx="5343525" cy="2806700"/>
            <wp:effectExtent l="0" t="0" r="3175" b="0"/>
            <wp:docPr id="28" name="image13.jpg"/>
            <wp:cNvGraphicFramePr/>
            <a:graphic xmlns:a="http://schemas.openxmlformats.org/drawingml/2006/main">
              <a:graphicData uri="http://schemas.openxmlformats.org/drawingml/2006/picture">
                <pic:pic xmlns:pic="http://schemas.openxmlformats.org/drawingml/2006/picture">
                  <pic:nvPicPr>
                    <pic:cNvPr id="28" name="image13.jpg"/>
                    <pic:cNvPicPr preferRelativeResize="0"/>
                  </pic:nvPicPr>
                  <pic:blipFill>
                    <a:blip r:embed="rId22"/>
                    <a:srcRect/>
                    <a:stretch>
                      <a:fillRect/>
                    </a:stretch>
                  </pic:blipFill>
                  <pic:spPr>
                    <a:xfrm>
                      <a:off x="0" y="0"/>
                      <a:ext cx="5343525" cy="2806700"/>
                    </a:xfrm>
                    <a:prstGeom prst="rect">
                      <a:avLst/>
                    </a:prstGeom>
                  </pic:spPr>
                </pic:pic>
              </a:graphicData>
            </a:graphic>
          </wp:inline>
        </w:drawing>
      </w:r>
    </w:p>
    <w:p>
      <w:pPr>
        <w:pStyle w:val="11"/>
        <w:pageBreakBefore w:val="0"/>
        <w:kinsoku/>
        <w:wordWrap/>
        <w:overflowPunct/>
        <w:topLinePunct w:val="0"/>
        <w:autoSpaceDE/>
        <w:autoSpaceDN/>
        <w:bidi w:val="0"/>
        <w:adjustRightInd/>
        <w:snapToGrid/>
        <w:spacing w:before="120" w:after="120" w:line="360" w:lineRule="auto"/>
        <w:textAlignment w:val="auto"/>
        <w:rPr>
          <w:rFonts w:hint="default"/>
        </w:rPr>
      </w:pPr>
      <w:bookmarkStart w:id="78" w:name="_Toc21457"/>
      <w:r>
        <w:rPr>
          <w:rFonts w:hint="default"/>
          <w:rtl w:val="0"/>
        </w:rPr>
        <w:t>Hình 11. Cập nhật listfolder vào database</w:t>
      </w:r>
      <w:bookmarkEnd w:id="78"/>
    </w:p>
    <w:p>
      <w:pPr>
        <w:keepNext w:val="0"/>
        <w:keepLines w:val="0"/>
        <w:pageBreakBefore w:val="0"/>
        <w:widowControl/>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Times New Roman" w:cs="Times New Roman"/>
          <w:b/>
          <w:sz w:val="26"/>
          <w:szCs w:val="26"/>
        </w:rPr>
      </w:pPr>
      <w:r>
        <w:rPr>
          <w:rFonts w:hint="default" w:ascii="Times New Roman" w:hAnsi="Times New Roman" w:eastAsia="Times New Roman" w:cs="Times New Roman"/>
          <w:b/>
          <w:sz w:val="26"/>
          <w:szCs w:val="26"/>
        </w:rPr>
        <w:drawing>
          <wp:inline distT="114300" distB="114300" distL="114300" distR="114300">
            <wp:extent cx="5273040" cy="2616200"/>
            <wp:effectExtent l="0" t="0" r="10160" b="0"/>
            <wp:docPr id="29" name="image2.jpg"/>
            <wp:cNvGraphicFramePr/>
            <a:graphic xmlns:a="http://schemas.openxmlformats.org/drawingml/2006/main">
              <a:graphicData uri="http://schemas.openxmlformats.org/drawingml/2006/picture">
                <pic:pic xmlns:pic="http://schemas.openxmlformats.org/drawingml/2006/picture">
                  <pic:nvPicPr>
                    <pic:cNvPr id="29" name="image2.jpg"/>
                    <pic:cNvPicPr preferRelativeResize="0"/>
                  </pic:nvPicPr>
                  <pic:blipFill>
                    <a:blip r:embed="rId23"/>
                    <a:srcRect/>
                    <a:stretch>
                      <a:fillRect/>
                    </a:stretch>
                  </pic:blipFill>
                  <pic:spPr>
                    <a:xfrm>
                      <a:off x="0" y="0"/>
                      <a:ext cx="5273040" cy="2616200"/>
                    </a:xfrm>
                    <a:prstGeom prst="rect">
                      <a:avLst/>
                    </a:prstGeom>
                  </pic:spPr>
                </pic:pic>
              </a:graphicData>
            </a:graphic>
          </wp:inline>
        </w:drawing>
      </w:r>
    </w:p>
    <w:p>
      <w:pPr>
        <w:pStyle w:val="11"/>
        <w:pageBreakBefore w:val="0"/>
        <w:kinsoku/>
        <w:wordWrap/>
        <w:overflowPunct/>
        <w:topLinePunct w:val="0"/>
        <w:autoSpaceDE/>
        <w:autoSpaceDN/>
        <w:bidi w:val="0"/>
        <w:adjustRightInd/>
        <w:snapToGrid/>
        <w:spacing w:before="120" w:after="120" w:line="360" w:lineRule="auto"/>
        <w:textAlignment w:val="auto"/>
        <w:rPr>
          <w:rFonts w:hint="default"/>
        </w:rPr>
      </w:pPr>
      <w:bookmarkStart w:id="79" w:name="_Toc25999"/>
      <w:r>
        <w:rPr>
          <w:rFonts w:hint="default"/>
          <w:rtl w:val="0"/>
        </w:rPr>
        <w:t>Hình 12. Cập nhật listfile vào databse</w:t>
      </w:r>
      <w:bookmarkEnd w:id="79"/>
    </w:p>
    <w:p>
      <w:pPr>
        <w:keepNext w:val="0"/>
        <w:keepLines w:val="0"/>
        <w:pageBreakBefore w:val="0"/>
        <w:widowControl/>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Times New Roman" w:cs="Times New Roman"/>
          <w:b/>
          <w:sz w:val="26"/>
          <w:szCs w:val="26"/>
        </w:rPr>
      </w:pPr>
      <w:r>
        <w:rPr>
          <w:rFonts w:hint="default" w:ascii="Times New Roman" w:hAnsi="Times New Roman" w:eastAsia="Times New Roman" w:cs="Times New Roman"/>
          <w:b/>
          <w:sz w:val="26"/>
          <w:szCs w:val="26"/>
        </w:rPr>
        <w:drawing>
          <wp:inline distT="114300" distB="114300" distL="114300" distR="114300">
            <wp:extent cx="5195570" cy="2984500"/>
            <wp:effectExtent l="0" t="0" r="11430" b="0"/>
            <wp:docPr id="30" name="image6.jpg"/>
            <wp:cNvGraphicFramePr/>
            <a:graphic xmlns:a="http://schemas.openxmlformats.org/drawingml/2006/main">
              <a:graphicData uri="http://schemas.openxmlformats.org/drawingml/2006/picture">
                <pic:pic xmlns:pic="http://schemas.openxmlformats.org/drawingml/2006/picture">
                  <pic:nvPicPr>
                    <pic:cNvPr id="30" name="image6.jpg"/>
                    <pic:cNvPicPr preferRelativeResize="0"/>
                  </pic:nvPicPr>
                  <pic:blipFill>
                    <a:blip r:embed="rId24"/>
                    <a:srcRect/>
                    <a:stretch>
                      <a:fillRect/>
                    </a:stretch>
                  </pic:blipFill>
                  <pic:spPr>
                    <a:xfrm>
                      <a:off x="0" y="0"/>
                      <a:ext cx="5195570" cy="2984500"/>
                    </a:xfrm>
                    <a:prstGeom prst="rect">
                      <a:avLst/>
                    </a:prstGeom>
                  </pic:spPr>
                </pic:pic>
              </a:graphicData>
            </a:graphic>
          </wp:inline>
        </w:drawing>
      </w:r>
    </w:p>
    <w:p>
      <w:pPr>
        <w:pStyle w:val="11"/>
        <w:pageBreakBefore w:val="0"/>
        <w:kinsoku/>
        <w:wordWrap/>
        <w:overflowPunct/>
        <w:topLinePunct w:val="0"/>
        <w:autoSpaceDE/>
        <w:autoSpaceDN/>
        <w:bidi w:val="0"/>
        <w:adjustRightInd/>
        <w:snapToGrid/>
        <w:spacing w:before="120" w:after="120" w:line="360" w:lineRule="auto"/>
        <w:textAlignment w:val="auto"/>
        <w:rPr>
          <w:rFonts w:hint="default"/>
        </w:rPr>
      </w:pPr>
      <w:bookmarkStart w:id="80" w:name="_Toc14562"/>
      <w:r>
        <w:rPr>
          <w:rFonts w:hint="default"/>
          <w:rtl w:val="0"/>
        </w:rPr>
        <w:t>Hình 13. Liên kết giữa file và folder</w:t>
      </w:r>
      <w:bookmarkEnd w:id="80"/>
    </w:p>
    <w:p>
      <w:pPr>
        <w:keepNext w:val="0"/>
        <w:keepLines w:val="0"/>
        <w:pageBreakBefore w:val="0"/>
        <w:widowControl/>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Times New Roman" w:cs="Times New Roman"/>
          <w:b/>
          <w:sz w:val="26"/>
          <w:szCs w:val="26"/>
        </w:rPr>
      </w:pPr>
      <w:r>
        <w:rPr>
          <w:rFonts w:hint="default" w:ascii="Times New Roman" w:hAnsi="Times New Roman" w:eastAsia="Times New Roman" w:cs="Times New Roman"/>
          <w:b/>
          <w:sz w:val="26"/>
          <w:szCs w:val="26"/>
        </w:rPr>
        <w:drawing>
          <wp:inline distT="114300" distB="114300" distL="114300" distR="114300">
            <wp:extent cx="4849495" cy="1905000"/>
            <wp:effectExtent l="0" t="0" r="1905" b="0"/>
            <wp:docPr id="31" name="image15.jpg"/>
            <wp:cNvGraphicFramePr/>
            <a:graphic xmlns:a="http://schemas.openxmlformats.org/drawingml/2006/main">
              <a:graphicData uri="http://schemas.openxmlformats.org/drawingml/2006/picture">
                <pic:pic xmlns:pic="http://schemas.openxmlformats.org/drawingml/2006/picture">
                  <pic:nvPicPr>
                    <pic:cNvPr id="31" name="image15.jpg"/>
                    <pic:cNvPicPr preferRelativeResize="0"/>
                  </pic:nvPicPr>
                  <pic:blipFill>
                    <a:blip r:embed="rId25"/>
                    <a:srcRect/>
                    <a:stretch>
                      <a:fillRect/>
                    </a:stretch>
                  </pic:blipFill>
                  <pic:spPr>
                    <a:xfrm>
                      <a:off x="0" y="0"/>
                      <a:ext cx="4849495" cy="1905000"/>
                    </a:xfrm>
                    <a:prstGeom prst="rect">
                      <a:avLst/>
                    </a:prstGeom>
                  </pic:spPr>
                </pic:pic>
              </a:graphicData>
            </a:graphic>
          </wp:inline>
        </w:drawing>
      </w:r>
    </w:p>
    <w:p>
      <w:pPr>
        <w:pStyle w:val="11"/>
        <w:pageBreakBefore w:val="0"/>
        <w:kinsoku/>
        <w:wordWrap/>
        <w:overflowPunct/>
        <w:topLinePunct w:val="0"/>
        <w:autoSpaceDE/>
        <w:autoSpaceDN/>
        <w:bidi w:val="0"/>
        <w:adjustRightInd/>
        <w:snapToGrid/>
        <w:spacing w:before="120" w:after="120" w:line="360" w:lineRule="auto"/>
        <w:textAlignment w:val="auto"/>
        <w:rPr>
          <w:rFonts w:hint="default"/>
        </w:rPr>
      </w:pPr>
      <w:bookmarkStart w:id="81" w:name="_Toc6453"/>
      <w:r>
        <w:rPr>
          <w:rFonts w:hint="default"/>
          <w:rtl w:val="0"/>
        </w:rPr>
        <w:t>Hình 14. Xóa file “Lý thuyết chương 8(1)”</w:t>
      </w:r>
      <w:bookmarkEnd w:id="81"/>
      <w:r>
        <w:rPr>
          <w:rFonts w:hint="default"/>
          <w:rtl w:val="0"/>
        </w:rPr>
        <w:t xml:space="preserve"> </w:t>
      </w:r>
    </w:p>
    <w:p>
      <w:pPr>
        <w:keepNext w:val="0"/>
        <w:keepLines w:val="0"/>
        <w:pageBreakBefore w:val="0"/>
        <w:widowControl/>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Times New Roman" w:cs="Times New Roman"/>
          <w:b/>
          <w:sz w:val="26"/>
          <w:szCs w:val="26"/>
        </w:rPr>
      </w:pPr>
      <w:r>
        <w:rPr>
          <w:rFonts w:hint="default" w:ascii="Times New Roman" w:hAnsi="Times New Roman" w:eastAsia="Times New Roman" w:cs="Times New Roman"/>
          <w:b/>
          <w:sz w:val="26"/>
          <w:szCs w:val="26"/>
        </w:rPr>
        <w:drawing>
          <wp:inline distT="114300" distB="114300" distL="114300" distR="114300">
            <wp:extent cx="4857750" cy="2663825"/>
            <wp:effectExtent l="0" t="0" r="6350" b="3175"/>
            <wp:docPr id="32" name="image14.jpg"/>
            <wp:cNvGraphicFramePr/>
            <a:graphic xmlns:a="http://schemas.openxmlformats.org/drawingml/2006/main">
              <a:graphicData uri="http://schemas.openxmlformats.org/drawingml/2006/picture">
                <pic:pic xmlns:pic="http://schemas.openxmlformats.org/drawingml/2006/picture">
                  <pic:nvPicPr>
                    <pic:cNvPr id="32" name="image14.jpg"/>
                    <pic:cNvPicPr preferRelativeResize="0"/>
                  </pic:nvPicPr>
                  <pic:blipFill>
                    <a:blip r:embed="rId26"/>
                    <a:srcRect/>
                    <a:stretch>
                      <a:fillRect/>
                    </a:stretch>
                  </pic:blipFill>
                  <pic:spPr>
                    <a:xfrm>
                      <a:off x="0" y="0"/>
                      <a:ext cx="4857750" cy="2663825"/>
                    </a:xfrm>
                    <a:prstGeom prst="rect">
                      <a:avLst/>
                    </a:prstGeom>
                  </pic:spPr>
                </pic:pic>
              </a:graphicData>
            </a:graphic>
          </wp:inline>
        </w:drawing>
      </w:r>
    </w:p>
    <w:p>
      <w:pPr>
        <w:pStyle w:val="11"/>
        <w:pageBreakBefore w:val="0"/>
        <w:kinsoku/>
        <w:wordWrap/>
        <w:overflowPunct/>
        <w:topLinePunct w:val="0"/>
        <w:autoSpaceDE/>
        <w:autoSpaceDN/>
        <w:bidi w:val="0"/>
        <w:adjustRightInd/>
        <w:snapToGrid/>
        <w:spacing w:before="120" w:after="120" w:line="360" w:lineRule="auto"/>
        <w:textAlignment w:val="auto"/>
        <w:rPr>
          <w:rFonts w:hint="default"/>
        </w:rPr>
      </w:pPr>
      <w:bookmarkStart w:id="82" w:name="_Toc19849"/>
      <w:r>
        <w:rPr>
          <w:rFonts w:hint="default"/>
          <w:rtl w:val="0"/>
        </w:rPr>
        <w:t>Hình 15. Đọc, tạo ghi chú, tạo liên kết file</w:t>
      </w:r>
      <w:bookmarkEnd w:id="82"/>
    </w:p>
    <w:p>
      <w:pPr>
        <w:keepNext w:val="0"/>
        <w:keepLines w:val="0"/>
        <w:pageBreakBefore w:val="0"/>
        <w:widowControl/>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Times New Roman" w:cs="Times New Roman"/>
          <w:b/>
          <w:sz w:val="26"/>
          <w:szCs w:val="26"/>
        </w:rPr>
      </w:pPr>
      <w:r>
        <w:rPr>
          <w:rFonts w:hint="default" w:ascii="Times New Roman" w:hAnsi="Times New Roman" w:eastAsia="Times New Roman" w:cs="Times New Roman"/>
          <w:b/>
          <w:sz w:val="26"/>
          <w:szCs w:val="26"/>
        </w:rPr>
        <w:drawing>
          <wp:inline distT="114300" distB="114300" distL="114300" distR="114300">
            <wp:extent cx="4877435" cy="2165985"/>
            <wp:effectExtent l="0" t="0" r="12065" b="5715"/>
            <wp:docPr id="33" name="image8.jpg"/>
            <wp:cNvGraphicFramePr/>
            <a:graphic xmlns:a="http://schemas.openxmlformats.org/drawingml/2006/main">
              <a:graphicData uri="http://schemas.openxmlformats.org/drawingml/2006/picture">
                <pic:pic xmlns:pic="http://schemas.openxmlformats.org/drawingml/2006/picture">
                  <pic:nvPicPr>
                    <pic:cNvPr id="33" name="image8.jpg"/>
                    <pic:cNvPicPr preferRelativeResize="0"/>
                  </pic:nvPicPr>
                  <pic:blipFill>
                    <a:blip r:embed="rId27"/>
                    <a:srcRect/>
                    <a:stretch>
                      <a:fillRect/>
                    </a:stretch>
                  </pic:blipFill>
                  <pic:spPr>
                    <a:xfrm>
                      <a:off x="0" y="0"/>
                      <a:ext cx="4877435" cy="2165985"/>
                    </a:xfrm>
                    <a:prstGeom prst="rect">
                      <a:avLst/>
                    </a:prstGeom>
                  </pic:spPr>
                </pic:pic>
              </a:graphicData>
            </a:graphic>
          </wp:inline>
        </w:drawing>
      </w:r>
      <w:bookmarkStart w:id="83" w:name="_Toc17427"/>
    </w:p>
    <w:p>
      <w:pPr>
        <w:pStyle w:val="11"/>
        <w:bidi w:val="0"/>
        <w:rPr>
          <w:rFonts w:hint="default"/>
        </w:rPr>
      </w:pPr>
      <w:r>
        <w:rPr>
          <w:rFonts w:hint="default"/>
          <w:rtl w:val="0"/>
        </w:rPr>
        <w:t>Hình 16. Lưu thay đổi (ghi chú, file liên kết) sang database</w:t>
      </w:r>
      <w:bookmarkEnd w:id="83"/>
    </w:p>
    <w:p>
      <w:pPr>
        <w:keepNext w:val="0"/>
        <w:keepLines w:val="0"/>
        <w:pageBreakBefore w:val="0"/>
        <w:widowControl/>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b/>
          <w:sz w:val="26"/>
          <w:szCs w:val="26"/>
          <w:rtl w:val="0"/>
        </w:rPr>
      </w:pPr>
    </w:p>
    <w:p>
      <w:pPr>
        <w:pStyle w:val="2"/>
        <w:pageBreakBefore w:val="0"/>
        <w:kinsoku/>
        <w:wordWrap/>
        <w:overflowPunct/>
        <w:topLinePunct w:val="0"/>
        <w:autoSpaceDE/>
        <w:autoSpaceDN/>
        <w:bidi w:val="0"/>
        <w:adjustRightInd/>
        <w:snapToGrid/>
        <w:spacing w:before="120" w:after="120" w:line="360" w:lineRule="auto"/>
        <w:textAlignment w:val="auto"/>
        <w:rPr>
          <w:rFonts w:hint="default"/>
          <w:sz w:val="32"/>
          <w:szCs w:val="56"/>
        </w:rPr>
      </w:pPr>
      <w:bookmarkStart w:id="84" w:name="_Toc23914"/>
      <w:r>
        <w:rPr>
          <w:rFonts w:hint="default"/>
          <w:sz w:val="32"/>
          <w:szCs w:val="56"/>
          <w:rtl w:val="0"/>
        </w:rPr>
        <w:t>Chương 5: Kết luận và hướng phát triển</w:t>
      </w:r>
      <w:bookmarkEnd w:id="84"/>
    </w:p>
    <w:p>
      <w:pPr>
        <w:pStyle w:val="3"/>
        <w:pageBreakBefore w:val="0"/>
        <w:numPr>
          <w:ilvl w:val="0"/>
          <w:numId w:val="10"/>
        </w:numPr>
        <w:kinsoku/>
        <w:wordWrap/>
        <w:overflowPunct/>
        <w:topLinePunct w:val="0"/>
        <w:autoSpaceDE/>
        <w:autoSpaceDN/>
        <w:bidi w:val="0"/>
        <w:adjustRightInd/>
        <w:snapToGrid/>
        <w:spacing w:before="120" w:after="120" w:line="360" w:lineRule="auto"/>
        <w:textAlignment w:val="auto"/>
        <w:rPr>
          <w:rFonts w:hint="default"/>
        </w:rPr>
      </w:pPr>
      <w:bookmarkStart w:id="85" w:name="_Toc5810"/>
      <w:r>
        <w:rPr>
          <w:rFonts w:hint="default"/>
          <w:rtl w:val="0"/>
        </w:rPr>
        <w:t>Kết luận</w:t>
      </w:r>
      <w:bookmarkEnd w:id="85"/>
    </w:p>
    <w:p>
      <w:pPr>
        <w:keepNext w:val="0"/>
        <w:keepLines w:val="0"/>
        <w:pageBreakBefore w:val="0"/>
        <w:widowControl/>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b/>
          <w:sz w:val="26"/>
          <w:szCs w:val="26"/>
          <w:rtl w:val="0"/>
        </w:rPr>
        <w:tab/>
      </w:r>
      <w:r>
        <w:rPr>
          <w:rFonts w:hint="default" w:ascii="Times New Roman" w:hAnsi="Times New Roman" w:eastAsia="Times New Roman" w:cs="Times New Roman"/>
          <w:sz w:val="26"/>
          <w:szCs w:val="26"/>
          <w:rtl w:val="0"/>
        </w:rPr>
        <w:t>Vận dụng tốt kiến thức môn học, các hàm thao tác cơ sử dữ liệu.</w:t>
      </w:r>
    </w:p>
    <w:p>
      <w:pPr>
        <w:keepNext w:val="0"/>
        <w:keepLines w:val="0"/>
        <w:pageBreakBefore w:val="0"/>
        <w:widowControl/>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b/>
          <w:sz w:val="26"/>
          <w:szCs w:val="26"/>
          <w:rtl w:val="0"/>
        </w:rPr>
        <w:tab/>
      </w:r>
      <w:r>
        <w:rPr>
          <w:rFonts w:hint="default" w:ascii="Times New Roman" w:hAnsi="Times New Roman" w:eastAsia="Times New Roman" w:cs="Times New Roman"/>
          <w:sz w:val="26"/>
          <w:szCs w:val="26"/>
          <w:rtl w:val="0"/>
        </w:rPr>
        <w:t xml:space="preserve">Phần mềm đáp ứng được 2 yêu cầu cơ bản là tạo ghi chú và file liên kết. </w:t>
      </w:r>
    </w:p>
    <w:p>
      <w:pPr>
        <w:keepNext w:val="0"/>
        <w:keepLines w:val="0"/>
        <w:pageBreakBefore w:val="0"/>
        <w:widowControl/>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ab/>
      </w:r>
      <w:r>
        <w:rPr>
          <w:rFonts w:hint="default" w:ascii="Times New Roman" w:hAnsi="Times New Roman" w:eastAsia="Times New Roman" w:cs="Times New Roman"/>
          <w:sz w:val="26"/>
          <w:szCs w:val="26"/>
          <w:rtl w:val="0"/>
        </w:rPr>
        <w:t>Kích thước nhẹ khoảng 60</w:t>
      </w:r>
      <w:bookmarkStart w:id="92" w:name="_GoBack"/>
      <w:bookmarkEnd w:id="92"/>
      <w:r>
        <w:rPr>
          <w:rFonts w:hint="default" w:ascii="Times New Roman" w:hAnsi="Times New Roman" w:eastAsia="Times New Roman" w:cs="Times New Roman"/>
          <w:sz w:val="26"/>
          <w:szCs w:val="26"/>
          <w:rtl w:val="0"/>
        </w:rPr>
        <w:t>MB.</w:t>
      </w:r>
    </w:p>
    <w:p>
      <w:pPr>
        <w:keepNext w:val="0"/>
        <w:keepLines w:val="0"/>
        <w:pageBreakBefore w:val="0"/>
        <w:widowControl/>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ab/>
      </w:r>
      <w:r>
        <w:rPr>
          <w:rFonts w:hint="default" w:ascii="Times New Roman" w:hAnsi="Times New Roman" w:eastAsia="Times New Roman" w:cs="Times New Roman"/>
          <w:sz w:val="26"/>
          <w:szCs w:val="26"/>
          <w:rtl w:val="0"/>
        </w:rPr>
        <w:t>Giao diện đơn giản, các phím thao tác rườm rà cần sử dụng nhiều lần để quen dần.</w:t>
      </w:r>
    </w:p>
    <w:p>
      <w:pPr>
        <w:pStyle w:val="3"/>
        <w:pageBreakBefore w:val="0"/>
        <w:numPr>
          <w:ilvl w:val="0"/>
          <w:numId w:val="10"/>
        </w:numPr>
        <w:kinsoku/>
        <w:wordWrap/>
        <w:overflowPunct/>
        <w:topLinePunct w:val="0"/>
        <w:autoSpaceDE/>
        <w:autoSpaceDN/>
        <w:bidi w:val="0"/>
        <w:adjustRightInd/>
        <w:snapToGrid/>
        <w:spacing w:before="120" w:after="120" w:line="360" w:lineRule="auto"/>
        <w:textAlignment w:val="auto"/>
        <w:rPr>
          <w:rFonts w:hint="default"/>
        </w:rPr>
      </w:pPr>
      <w:bookmarkStart w:id="86" w:name="_Toc12209"/>
      <w:r>
        <w:rPr>
          <w:rFonts w:hint="default"/>
          <w:rtl w:val="0"/>
        </w:rPr>
        <w:t>Hướng phát triển</w:t>
      </w:r>
      <w:bookmarkEnd w:id="86"/>
    </w:p>
    <w:p>
      <w:pPr>
        <w:ind w:firstLine="720" w:firstLineChars="0"/>
        <w:rPr>
          <w:rFonts w:hint="default" w:ascii="Times New Roman" w:hAnsi="Times New Roman" w:cs="Times New Roman"/>
          <w:sz w:val="26"/>
          <w:szCs w:val="26"/>
          <w:lang w:val="en-GB"/>
        </w:rPr>
      </w:pPr>
      <w:r>
        <w:rPr>
          <w:rFonts w:hint="default" w:ascii="Times New Roman" w:hAnsi="Times New Roman" w:cs="Times New Roman"/>
          <w:sz w:val="26"/>
          <w:szCs w:val="26"/>
          <w:rtl w:val="0"/>
          <w:lang w:val="en-GB"/>
        </w:rPr>
        <w:t>Bện cạnh đó, nhóm còn thiếu sót về chương trình:</w:t>
      </w:r>
    </w:p>
    <w:p>
      <w:pPr>
        <w:keepNext w:val="0"/>
        <w:keepLines w:val="0"/>
        <w:pageBreakBefore w:val="0"/>
        <w:widowControl/>
        <w:numPr>
          <w:ilvl w:val="0"/>
          <w:numId w:val="11"/>
        </w:numPr>
        <w:kinsoku/>
        <w:wordWrap/>
        <w:overflowPunct/>
        <w:topLinePunct w:val="0"/>
        <w:autoSpaceDE/>
        <w:autoSpaceDN/>
        <w:bidi w:val="0"/>
        <w:adjustRightInd/>
        <w:snapToGrid/>
        <w:spacing w:before="120" w:after="120" w:line="360" w:lineRule="auto"/>
        <w:ind w:left="1260" w:leftChars="0" w:hanging="420" w:firstLineChars="0"/>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Thêm được nhiều file cùng lúc vào folder.</w:t>
      </w:r>
    </w:p>
    <w:p>
      <w:pPr>
        <w:keepNext w:val="0"/>
        <w:keepLines w:val="0"/>
        <w:pageBreakBefore w:val="0"/>
        <w:widowControl/>
        <w:numPr>
          <w:ilvl w:val="0"/>
          <w:numId w:val="11"/>
        </w:numPr>
        <w:kinsoku/>
        <w:wordWrap/>
        <w:overflowPunct/>
        <w:topLinePunct w:val="0"/>
        <w:autoSpaceDE/>
        <w:autoSpaceDN/>
        <w:bidi w:val="0"/>
        <w:adjustRightInd/>
        <w:snapToGrid/>
        <w:spacing w:before="120" w:after="120" w:line="360" w:lineRule="auto"/>
        <w:ind w:left="1260" w:leftChars="0" w:hanging="420" w:firstLineChars="0"/>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Thêm các phím tắt, hạn chế nhiều nút trên màn hình.</w:t>
      </w:r>
    </w:p>
    <w:p>
      <w:pPr>
        <w:keepNext w:val="0"/>
        <w:keepLines w:val="0"/>
        <w:pageBreakBefore w:val="0"/>
        <w:widowControl/>
        <w:numPr>
          <w:ilvl w:val="0"/>
          <w:numId w:val="11"/>
        </w:numPr>
        <w:kinsoku/>
        <w:wordWrap/>
        <w:overflowPunct/>
        <w:topLinePunct w:val="0"/>
        <w:autoSpaceDE/>
        <w:autoSpaceDN/>
        <w:bidi w:val="0"/>
        <w:adjustRightInd/>
        <w:snapToGrid/>
        <w:spacing w:before="120" w:after="120" w:line="360" w:lineRule="auto"/>
        <w:ind w:left="1260" w:leftChars="0" w:hanging="420" w:firstLineChars="0"/>
        <w:jc w:val="both"/>
        <w:textAlignment w:val="auto"/>
        <w:rPr>
          <w:rFonts w:hint="default" w:ascii="Times New Roman" w:hAnsi="Times New Roman" w:eastAsia="Times New Roman" w:cs="Times New Roman"/>
          <w:sz w:val="26"/>
          <w:szCs w:val="26"/>
          <w:lang w:val="en-GB"/>
        </w:rPr>
      </w:pPr>
      <w:r>
        <w:rPr>
          <w:rFonts w:hint="default" w:ascii="Times New Roman" w:hAnsi="Times New Roman" w:eastAsia="Times New Roman" w:cs="Times New Roman"/>
          <w:sz w:val="26"/>
          <w:szCs w:val="26"/>
          <w:rtl w:val="0"/>
          <w:lang w:val="en-GB"/>
        </w:rPr>
        <w:t>Đổi file liên kết.</w:t>
      </w:r>
    </w:p>
    <w:p>
      <w:pPr>
        <w:keepNext w:val="0"/>
        <w:keepLines w:val="0"/>
        <w:pageBreakBefore w:val="0"/>
        <w:widowControl/>
        <w:numPr>
          <w:ilvl w:val="0"/>
          <w:numId w:val="11"/>
        </w:numPr>
        <w:kinsoku/>
        <w:wordWrap/>
        <w:overflowPunct/>
        <w:topLinePunct w:val="0"/>
        <w:autoSpaceDE/>
        <w:autoSpaceDN/>
        <w:bidi w:val="0"/>
        <w:adjustRightInd/>
        <w:snapToGrid/>
        <w:spacing w:before="120" w:after="120" w:line="360" w:lineRule="auto"/>
        <w:ind w:left="1260" w:leftChars="0" w:hanging="420" w:firstLineChars="0"/>
        <w:jc w:val="both"/>
        <w:textAlignment w:val="auto"/>
        <w:rPr>
          <w:rFonts w:hint="default" w:ascii="Times New Roman" w:hAnsi="Times New Roman" w:eastAsia="Times New Roman" w:cs="Times New Roman"/>
          <w:sz w:val="26"/>
          <w:szCs w:val="26"/>
          <w:rtl w:val="0"/>
        </w:rPr>
      </w:pPr>
      <w:r>
        <w:rPr>
          <w:rFonts w:hint="default" w:ascii="Times New Roman" w:hAnsi="Times New Roman" w:eastAsia="Times New Roman" w:cs="Times New Roman"/>
          <w:sz w:val="26"/>
          <w:szCs w:val="26"/>
          <w:rtl w:val="0"/>
        </w:rPr>
        <w:t>Thêm trường mã folder.</w:t>
      </w:r>
    </w:p>
    <w:p>
      <w:pPr>
        <w:keepNext w:val="0"/>
        <w:keepLines w:val="0"/>
        <w:pageBreakBefore w:val="0"/>
        <w:widowControl/>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tl w:val="0"/>
        </w:rPr>
      </w:pPr>
    </w:p>
    <w:p>
      <w:pPr>
        <w:keepNext w:val="0"/>
        <w:keepLines w:val="0"/>
        <w:pageBreakBefore w:val="0"/>
        <w:widowControl/>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tl w:val="0"/>
        </w:rPr>
      </w:pPr>
    </w:p>
    <w:p>
      <w:pPr>
        <w:keepNext w:val="0"/>
        <w:keepLines w:val="0"/>
        <w:pageBreakBefore w:val="0"/>
        <w:widowControl/>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tl w:val="0"/>
        </w:rPr>
      </w:pPr>
    </w:p>
    <w:p>
      <w:pPr>
        <w:keepNext w:val="0"/>
        <w:keepLines w:val="0"/>
        <w:pageBreakBefore w:val="0"/>
        <w:widowControl/>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tl w:val="0"/>
        </w:rPr>
      </w:pPr>
    </w:p>
    <w:p>
      <w:pPr>
        <w:keepNext w:val="0"/>
        <w:keepLines w:val="0"/>
        <w:pageBreakBefore w:val="0"/>
        <w:widowControl/>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tl w:val="0"/>
        </w:rPr>
      </w:pPr>
    </w:p>
    <w:p>
      <w:pPr>
        <w:keepNext w:val="0"/>
        <w:keepLines w:val="0"/>
        <w:pageBreakBefore w:val="0"/>
        <w:widowControl/>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tl w:val="0"/>
        </w:rPr>
      </w:pPr>
    </w:p>
    <w:p>
      <w:pPr>
        <w:keepNext w:val="0"/>
        <w:keepLines w:val="0"/>
        <w:pageBreakBefore w:val="0"/>
        <w:widowControl/>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tl w:val="0"/>
        </w:rPr>
      </w:pPr>
    </w:p>
    <w:p>
      <w:pPr>
        <w:keepNext w:val="0"/>
        <w:keepLines w:val="0"/>
        <w:pageBreakBefore w:val="0"/>
        <w:widowControl/>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tl w:val="0"/>
        </w:rPr>
      </w:pPr>
    </w:p>
    <w:p>
      <w:pPr>
        <w:keepNext w:val="0"/>
        <w:keepLines w:val="0"/>
        <w:pageBreakBefore w:val="0"/>
        <w:widowControl/>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tl w:val="0"/>
        </w:rPr>
      </w:pPr>
    </w:p>
    <w:p>
      <w:pPr>
        <w:keepNext w:val="0"/>
        <w:keepLines w:val="0"/>
        <w:pageBreakBefore w:val="0"/>
        <w:widowControl/>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tl w:val="0"/>
        </w:rPr>
      </w:pPr>
    </w:p>
    <w:p>
      <w:pPr>
        <w:keepNext w:val="0"/>
        <w:keepLines w:val="0"/>
        <w:pageBreakBefore w:val="0"/>
        <w:widowControl/>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tl w:val="0"/>
        </w:rPr>
      </w:pPr>
    </w:p>
    <w:p>
      <w:pPr>
        <w:keepNext w:val="0"/>
        <w:keepLines w:val="0"/>
        <w:pageBreakBefore w:val="0"/>
        <w:widowControl/>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tl w:val="0"/>
        </w:rPr>
      </w:pPr>
    </w:p>
    <w:p>
      <w:pPr>
        <w:pStyle w:val="2"/>
        <w:pageBreakBefore w:val="0"/>
        <w:kinsoku/>
        <w:wordWrap/>
        <w:overflowPunct/>
        <w:topLinePunct w:val="0"/>
        <w:autoSpaceDE/>
        <w:autoSpaceDN/>
        <w:bidi w:val="0"/>
        <w:adjustRightInd/>
        <w:snapToGrid/>
        <w:spacing w:before="120" w:after="120" w:line="360" w:lineRule="auto"/>
        <w:textAlignment w:val="auto"/>
        <w:rPr>
          <w:rFonts w:hint="default"/>
        </w:rPr>
      </w:pPr>
      <w:bookmarkStart w:id="87" w:name="_Toc14876"/>
      <w:r>
        <w:rPr>
          <w:rFonts w:hint="default"/>
          <w:rtl w:val="0"/>
        </w:rPr>
        <w:t>Tài liệu tham khảo</w:t>
      </w:r>
      <w:bookmarkEnd w:id="87"/>
    </w:p>
    <w:p>
      <w:pPr>
        <w:keepNext w:val="0"/>
        <w:keepLines w:val="0"/>
        <w:pageBreakBefore w:val="0"/>
        <w:widowControl/>
        <w:kinsoku/>
        <w:wordWrap/>
        <w:overflowPunct/>
        <w:topLinePunct w:val="0"/>
        <w:autoSpaceDE/>
        <w:autoSpaceDN/>
        <w:bidi w:val="0"/>
        <w:adjustRightInd/>
        <w:snapToGrid/>
        <w:spacing w:before="120" w:after="120" w:line="360" w:lineRule="auto"/>
        <w:jc w:val="both"/>
        <w:textAlignment w:val="auto"/>
        <w:outlineLvl w:val="9"/>
        <w:rPr>
          <w:rFonts w:hint="default" w:ascii="Times New Roman" w:hAnsi="Times New Roman" w:eastAsia="Arial" w:cs="Times New Roman"/>
          <w:b w:val="0"/>
          <w:bCs/>
          <w:color w:val="auto"/>
          <w:sz w:val="26"/>
          <w:szCs w:val="26"/>
        </w:rPr>
      </w:pPr>
      <w:bookmarkStart w:id="88" w:name="_Toc32145"/>
      <w:bookmarkStart w:id="89" w:name="_Toc21093"/>
      <w:r>
        <w:rPr>
          <w:rFonts w:hint="default" w:ascii="Times New Roman" w:hAnsi="Times New Roman" w:eastAsia="Times New Roman" w:cs="Times New Roman"/>
          <w:b w:val="0"/>
          <w:bCs/>
          <w:sz w:val="26"/>
          <w:szCs w:val="26"/>
          <w:rtl w:val="0"/>
        </w:rPr>
        <w:t xml:space="preserve">[1]. </w:t>
      </w:r>
      <w:r>
        <w:rPr>
          <w:rFonts w:hint="default" w:ascii="Times New Roman" w:hAnsi="Times New Roman" w:eastAsia="Arial" w:cs="Times New Roman"/>
          <w:b w:val="0"/>
          <w:bCs/>
          <w:color w:val="auto"/>
          <w:sz w:val="26"/>
          <w:szCs w:val="26"/>
          <w:rtl w:val="0"/>
        </w:rPr>
        <w:t>Form.MdiChildActivate Event</w:t>
      </w:r>
      <w:bookmarkEnd w:id="88"/>
      <w:bookmarkEnd w:id="89"/>
    </w:p>
    <w:p>
      <w:pPr>
        <w:keepNext w:val="0"/>
        <w:keepLines w:val="0"/>
        <w:pageBreakBefore w:val="0"/>
        <w:widowControl/>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b w:val="0"/>
          <w:bCs/>
          <w:color w:val="auto"/>
          <w:sz w:val="26"/>
          <w:szCs w:val="26"/>
          <w:u w:val="none"/>
        </w:rPr>
      </w:pPr>
      <w:r>
        <w:rPr>
          <w:rFonts w:hint="default" w:ascii="Times New Roman" w:hAnsi="Times New Roman" w:cs="Times New Roman"/>
          <w:b w:val="0"/>
          <w:bCs/>
          <w:color w:val="auto"/>
          <w:sz w:val="26"/>
          <w:szCs w:val="26"/>
          <w:u w:val="none"/>
        </w:rPr>
        <w:fldChar w:fldCharType="begin"/>
      </w:r>
      <w:r>
        <w:rPr>
          <w:rFonts w:hint="default" w:ascii="Times New Roman" w:hAnsi="Times New Roman" w:cs="Times New Roman"/>
          <w:b w:val="0"/>
          <w:bCs/>
          <w:color w:val="auto"/>
          <w:sz w:val="26"/>
          <w:szCs w:val="26"/>
          <w:u w:val="none"/>
        </w:rPr>
        <w:instrText xml:space="preserve"> HYPERLINK "https://docs.microsoft.com/en-us/dotnet/api/system.windows.forms.form.mdichildactivate?view=netcore-3.1" \h </w:instrText>
      </w:r>
      <w:r>
        <w:rPr>
          <w:rFonts w:hint="default" w:ascii="Times New Roman" w:hAnsi="Times New Roman" w:cs="Times New Roman"/>
          <w:b w:val="0"/>
          <w:bCs/>
          <w:color w:val="auto"/>
          <w:sz w:val="26"/>
          <w:szCs w:val="26"/>
          <w:u w:val="none"/>
        </w:rPr>
        <w:fldChar w:fldCharType="separate"/>
      </w:r>
      <w:r>
        <w:rPr>
          <w:rFonts w:hint="default" w:ascii="Times New Roman" w:hAnsi="Times New Roman" w:eastAsia="Times New Roman" w:cs="Times New Roman"/>
          <w:b w:val="0"/>
          <w:bCs/>
          <w:color w:val="auto"/>
          <w:sz w:val="26"/>
          <w:szCs w:val="26"/>
          <w:u w:val="none"/>
          <w:rtl w:val="0"/>
        </w:rPr>
        <w:t>https://docs.microsoft.com/enus/dotnet/api/system.windows.forms.form.mdichildactivate?view=netcore-3.1</w:t>
      </w:r>
      <w:r>
        <w:rPr>
          <w:rFonts w:hint="default" w:ascii="Times New Roman" w:hAnsi="Times New Roman" w:eastAsia="Times New Roman" w:cs="Times New Roman"/>
          <w:b w:val="0"/>
          <w:bCs/>
          <w:color w:val="auto"/>
          <w:sz w:val="26"/>
          <w:szCs w:val="26"/>
          <w:u w:val="none"/>
          <w:rtl w:val="0"/>
        </w:rPr>
        <w:fldChar w:fldCharType="end"/>
      </w:r>
    </w:p>
    <w:p>
      <w:pPr>
        <w:keepNext w:val="0"/>
        <w:keepLines w:val="0"/>
        <w:pageBreakBefore w:val="0"/>
        <w:widowControl/>
        <w:kinsoku/>
        <w:wordWrap/>
        <w:overflowPunct/>
        <w:topLinePunct w:val="0"/>
        <w:autoSpaceDE/>
        <w:autoSpaceDN/>
        <w:bidi w:val="0"/>
        <w:adjustRightInd/>
        <w:snapToGrid/>
        <w:spacing w:before="120" w:after="120" w:line="360" w:lineRule="auto"/>
        <w:jc w:val="both"/>
        <w:textAlignment w:val="auto"/>
        <w:outlineLvl w:val="9"/>
        <w:rPr>
          <w:rFonts w:hint="default" w:ascii="Times New Roman" w:hAnsi="Times New Roman" w:eastAsia="Arial" w:cs="Times New Roman"/>
          <w:b w:val="0"/>
          <w:bCs/>
          <w:color w:val="auto"/>
          <w:sz w:val="26"/>
          <w:szCs w:val="26"/>
        </w:rPr>
      </w:pPr>
      <w:bookmarkStart w:id="90" w:name="_Toc28729"/>
      <w:bookmarkStart w:id="91" w:name="_Toc22193"/>
      <w:r>
        <w:rPr>
          <w:rFonts w:hint="default" w:ascii="Times New Roman" w:hAnsi="Times New Roman" w:eastAsia="Times New Roman" w:cs="Times New Roman"/>
          <w:b w:val="0"/>
          <w:bCs/>
          <w:color w:val="auto"/>
          <w:sz w:val="26"/>
          <w:szCs w:val="26"/>
          <w:rtl w:val="0"/>
        </w:rPr>
        <w:t xml:space="preserve">[2]. </w:t>
      </w:r>
      <w:r>
        <w:rPr>
          <w:rFonts w:hint="default" w:ascii="Times New Roman" w:hAnsi="Times New Roman" w:eastAsia="Arial" w:cs="Times New Roman"/>
          <w:b w:val="0"/>
          <w:bCs/>
          <w:color w:val="auto"/>
          <w:sz w:val="26"/>
          <w:szCs w:val="26"/>
          <w:rtl w:val="0"/>
        </w:rPr>
        <w:t>Entity Framework 6 - (</w:t>
      </w:r>
      <w:r>
        <w:rPr>
          <w:rFonts w:hint="default" w:ascii="Times New Roman" w:hAnsi="Times New Roman" w:eastAsia="Arial" w:cs="Times New Roman"/>
          <w:b w:val="0"/>
          <w:bCs/>
          <w:color w:val="auto"/>
          <w:sz w:val="26"/>
          <w:szCs w:val="26"/>
          <w:highlight w:val="white"/>
          <w:rtl w:val="0"/>
        </w:rPr>
        <w:t>23/10/2016)</w:t>
      </w:r>
      <w:bookmarkEnd w:id="90"/>
      <w:bookmarkEnd w:id="91"/>
    </w:p>
    <w:p>
      <w:pPr>
        <w:keepNext w:val="0"/>
        <w:keepLines w:val="0"/>
        <w:pageBreakBefore w:val="0"/>
        <w:widowControl/>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b w:val="0"/>
          <w:bCs/>
          <w:color w:val="auto"/>
          <w:sz w:val="26"/>
          <w:szCs w:val="26"/>
          <w:u w:val="none"/>
        </w:rPr>
      </w:pPr>
      <w:r>
        <w:rPr>
          <w:rFonts w:hint="default" w:ascii="Times New Roman" w:hAnsi="Times New Roman" w:cs="Times New Roman"/>
          <w:b w:val="0"/>
          <w:bCs/>
          <w:color w:val="auto"/>
          <w:sz w:val="26"/>
          <w:szCs w:val="26"/>
          <w:u w:val="none"/>
        </w:rPr>
        <w:fldChar w:fldCharType="begin"/>
      </w:r>
      <w:r>
        <w:rPr>
          <w:rFonts w:hint="default" w:ascii="Times New Roman" w:hAnsi="Times New Roman" w:cs="Times New Roman"/>
          <w:b w:val="0"/>
          <w:bCs/>
          <w:color w:val="auto"/>
          <w:sz w:val="26"/>
          <w:szCs w:val="26"/>
          <w:u w:val="none"/>
        </w:rPr>
        <w:instrText xml:space="preserve"> HYPERLINK "https://docs.microsoft.com/vi-vn/ef/ef6/" \h </w:instrText>
      </w:r>
      <w:r>
        <w:rPr>
          <w:rFonts w:hint="default" w:ascii="Times New Roman" w:hAnsi="Times New Roman" w:cs="Times New Roman"/>
          <w:b w:val="0"/>
          <w:bCs/>
          <w:color w:val="auto"/>
          <w:sz w:val="26"/>
          <w:szCs w:val="26"/>
          <w:u w:val="none"/>
        </w:rPr>
        <w:fldChar w:fldCharType="separate"/>
      </w:r>
      <w:r>
        <w:rPr>
          <w:rFonts w:hint="default" w:ascii="Times New Roman" w:hAnsi="Times New Roman" w:eastAsia="Times New Roman" w:cs="Times New Roman"/>
          <w:b w:val="0"/>
          <w:bCs/>
          <w:color w:val="auto"/>
          <w:sz w:val="26"/>
          <w:szCs w:val="26"/>
          <w:u w:val="none"/>
          <w:rtl w:val="0"/>
        </w:rPr>
        <w:t>https://docs.microsoft.com/vi-vn/ef/ef6/</w:t>
      </w:r>
      <w:r>
        <w:rPr>
          <w:rFonts w:hint="default" w:ascii="Times New Roman" w:hAnsi="Times New Roman" w:eastAsia="Times New Roman" w:cs="Times New Roman"/>
          <w:b w:val="0"/>
          <w:bCs/>
          <w:color w:val="auto"/>
          <w:sz w:val="26"/>
          <w:szCs w:val="26"/>
          <w:u w:val="none"/>
          <w:rtl w:val="0"/>
        </w:rPr>
        <w:fldChar w:fldCharType="end"/>
      </w:r>
    </w:p>
    <w:p>
      <w:pPr>
        <w:keepNext w:val="0"/>
        <w:keepLines w:val="0"/>
        <w:pageBreakBefore w:val="0"/>
        <w:widowControl/>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b/>
          <w:color w:val="auto"/>
          <w:sz w:val="26"/>
          <w:szCs w:val="26"/>
        </w:rPr>
      </w:pPr>
    </w:p>
    <w:p>
      <w:pPr>
        <w:keepNext w:val="0"/>
        <w:keepLines w:val="0"/>
        <w:pageBreakBefore w:val="0"/>
        <w:widowControl/>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b/>
          <w:sz w:val="26"/>
          <w:szCs w:val="26"/>
        </w:rPr>
      </w:pPr>
    </w:p>
    <w:p>
      <w:pPr>
        <w:keepNext w:val="0"/>
        <w:keepLines w:val="0"/>
        <w:pageBreakBefore w:val="0"/>
        <w:widowControl/>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b/>
          <w:sz w:val="26"/>
          <w:szCs w:val="26"/>
        </w:rPr>
      </w:pPr>
    </w:p>
    <w:p>
      <w:pPr>
        <w:keepNext w:val="0"/>
        <w:keepLines w:val="0"/>
        <w:pageBreakBefore w:val="0"/>
        <w:widowControl/>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b/>
          <w:sz w:val="26"/>
          <w:szCs w:val="26"/>
        </w:rPr>
      </w:pPr>
    </w:p>
    <w:p>
      <w:pPr>
        <w:keepNext w:val="0"/>
        <w:keepLines w:val="0"/>
        <w:pageBreakBefore w:val="0"/>
        <w:widowControl/>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b/>
          <w:sz w:val="26"/>
          <w:szCs w:val="26"/>
        </w:rPr>
      </w:pPr>
    </w:p>
    <w:p>
      <w:pPr>
        <w:keepNext w:val="0"/>
        <w:keepLines w:val="0"/>
        <w:pageBreakBefore w:val="0"/>
        <w:widowControl/>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b/>
          <w:sz w:val="26"/>
          <w:szCs w:val="26"/>
        </w:rPr>
      </w:pPr>
    </w:p>
    <w:p>
      <w:pPr>
        <w:keepNext w:val="0"/>
        <w:keepLines w:val="0"/>
        <w:pageBreakBefore w:val="0"/>
        <w:widowControl/>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b/>
          <w:sz w:val="26"/>
          <w:szCs w:val="26"/>
        </w:rPr>
      </w:pPr>
    </w:p>
    <w:p>
      <w:pPr>
        <w:keepNext w:val="0"/>
        <w:keepLines w:val="0"/>
        <w:pageBreakBefore w:val="0"/>
        <w:widowControl/>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b/>
          <w:sz w:val="26"/>
          <w:szCs w:val="26"/>
        </w:rPr>
      </w:pPr>
    </w:p>
    <w:p>
      <w:pPr>
        <w:keepNext w:val="0"/>
        <w:keepLines w:val="0"/>
        <w:pageBreakBefore w:val="0"/>
        <w:widowControl/>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b/>
          <w:sz w:val="26"/>
          <w:szCs w:val="26"/>
        </w:rPr>
      </w:pPr>
    </w:p>
    <w:p>
      <w:pPr>
        <w:keepNext w:val="0"/>
        <w:keepLines w:val="0"/>
        <w:pageBreakBefore w:val="0"/>
        <w:widowControl/>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b/>
          <w:sz w:val="26"/>
          <w:szCs w:val="26"/>
        </w:rPr>
      </w:pPr>
    </w:p>
    <w:p>
      <w:pPr>
        <w:keepNext w:val="0"/>
        <w:keepLines w:val="0"/>
        <w:pageBreakBefore w:val="0"/>
        <w:widowControl/>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b/>
          <w:sz w:val="26"/>
          <w:szCs w:val="26"/>
        </w:rPr>
      </w:pPr>
    </w:p>
    <w:p>
      <w:pPr>
        <w:keepNext w:val="0"/>
        <w:keepLines w:val="0"/>
        <w:pageBreakBefore w:val="0"/>
        <w:widowControl/>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b/>
          <w:sz w:val="26"/>
          <w:szCs w:val="26"/>
        </w:rPr>
      </w:pPr>
    </w:p>
    <w:p>
      <w:pPr>
        <w:keepNext w:val="0"/>
        <w:keepLines w:val="0"/>
        <w:pageBreakBefore w:val="0"/>
        <w:widowControl/>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b/>
          <w:sz w:val="26"/>
          <w:szCs w:val="26"/>
        </w:rPr>
      </w:pPr>
    </w:p>
    <w:p>
      <w:pPr>
        <w:keepNext w:val="0"/>
        <w:keepLines w:val="0"/>
        <w:pageBreakBefore w:val="0"/>
        <w:widowControl/>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b/>
          <w:sz w:val="26"/>
          <w:szCs w:val="26"/>
        </w:rPr>
      </w:pPr>
    </w:p>
    <w:p>
      <w:pPr>
        <w:keepNext w:val="0"/>
        <w:keepLines w:val="0"/>
        <w:pageBreakBefore w:val="0"/>
        <w:widowControl/>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b/>
          <w:sz w:val="26"/>
          <w:szCs w:val="26"/>
        </w:rPr>
      </w:pPr>
    </w:p>
    <w:p>
      <w:pPr>
        <w:keepNext w:val="0"/>
        <w:keepLines w:val="0"/>
        <w:pageBreakBefore w:val="0"/>
        <w:widowControl/>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b/>
          <w:sz w:val="26"/>
          <w:szCs w:val="26"/>
        </w:rPr>
      </w:pPr>
    </w:p>
    <w:p>
      <w:pPr>
        <w:keepNext w:val="0"/>
        <w:keepLines w:val="0"/>
        <w:pageBreakBefore w:val="0"/>
        <w:widowControl/>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b/>
          <w:sz w:val="26"/>
          <w:szCs w:val="26"/>
        </w:rPr>
      </w:pPr>
    </w:p>
    <w:p>
      <w:pPr>
        <w:keepNext w:val="0"/>
        <w:keepLines w:val="0"/>
        <w:pageBreakBefore w:val="0"/>
        <w:widowControl/>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b/>
          <w:sz w:val="26"/>
          <w:szCs w:val="26"/>
        </w:rPr>
      </w:pPr>
    </w:p>
    <w:p>
      <w:pPr>
        <w:keepNext w:val="0"/>
        <w:keepLines w:val="0"/>
        <w:pageBreakBefore w:val="0"/>
        <w:widowControl/>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b/>
          <w:sz w:val="26"/>
          <w:szCs w:val="26"/>
        </w:rPr>
      </w:pPr>
    </w:p>
    <w:sectPr>
      <w:headerReference r:id="rId3" w:type="default"/>
      <w:footerReference r:id="rId4" w:type="default"/>
      <w:pgSz w:w="11906" w:h="16838"/>
      <w:pgMar w:top="1417" w:right="1134" w:bottom="1417" w:left="1701" w:header="720" w:footer="720" w:gutter="0"/>
      <w:pgNumType w:fmt="decimal" w:start="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4002EFF" w:usb1="C000247B" w:usb2="00000009" w:usb3="00000000" w:csb0="200001FF" w:csb1="00000000"/>
  </w:font>
  <w:font w:name="Calibri">
    <w:panose1 w:val="020F0502020204030204"/>
    <w:charset w:val="86"/>
    <w:family w:val="swiss"/>
    <w:pitch w:val="default"/>
    <w:sig w:usb0="E4002EFF" w:usb1="C000247B" w:usb2="00000009" w:usb3="00000000" w:csb0="200001FF" w:csb1="00000000"/>
  </w:font>
  <w:font w:name="Georgia">
    <w:panose1 w:val="02040502050405020303"/>
    <w:charset w:val="00"/>
    <w:family w:val="auto"/>
    <w:pitch w:val="default"/>
    <w:sig w:usb0="00000287" w:usb1="00000000" w:usb2="00000000" w:usb3="00000000" w:csb0="2000009F" w:csb1="00000000"/>
  </w:font>
  <w:font w:name="Noto Sans Symbols">
    <w:altName w:val="Segoe Print"/>
    <w:panose1 w:val="00000000000000000000"/>
    <w:charset w:val="00"/>
    <w:family w:val="auto"/>
    <w:pitch w:val="default"/>
    <w:sig w:usb0="00000000" w:usb1="00000000" w:usb2="00000000" w:usb3="00000000" w:csb0="00000000"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 w:name="Segoe Print">
    <w:panose1 w:val="02000600000000000000"/>
    <w:charset w:val="00"/>
    <w:family w:val="auto"/>
    <w:pitch w:val="default"/>
    <w:sig w:usb0="0000028F" w:usb1="00000000" w:usb2="00000000" w:usb3="00000000" w:csb0="2000009F" w:csb1="47010000"/>
  </w:font>
  <w:font w:name="Wingdings">
    <w:panose1 w:val="05000000000000000000"/>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w:rPr>
        <w:sz w:val="18"/>
      </w:rPr>
      <mc:AlternateContent>
        <mc:Choice Requires="wps">
          <w:drawing>
            <wp:anchor distT="0" distB="0" distL="114300" distR="114300" simplePos="0" relativeHeight="251658240" behindDoc="0" locked="0" layoutInCell="1" allowOverlap="1">
              <wp:simplePos x="0" y="0"/>
              <wp:positionH relativeFrom="margin">
                <wp:align>right</wp:align>
              </wp:positionH>
              <wp:positionV relativeFrom="paragraph">
                <wp:posOffset>0</wp:posOffset>
              </wp:positionV>
              <wp:extent cx="1828800" cy="1828800"/>
              <wp:effectExtent l="0" t="0" r="0" b="0"/>
              <wp:wrapNone/>
              <wp:docPr id="47" name="Text Box 4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rPr>
                              <w:rFonts w:hint="default"/>
                              <w:lang w:val="en-GB"/>
                            </w:rPr>
                          </w:pPr>
                          <w:r>
                            <w:rPr>
                              <w:lang w:val="en-GB"/>
                            </w:rPr>
                            <w:fldChar w:fldCharType="begin"/>
                          </w:r>
                          <w:r>
                            <w:rPr>
                              <w:lang w:val="en-GB"/>
                            </w:rPr>
                            <w:instrText xml:space="preserve"> PAGE  \* MERGEFORMAT </w:instrText>
                          </w:r>
                          <w:r>
                            <w:rPr>
                              <w:lang w:val="en-GB"/>
                            </w:rPr>
                            <w:fldChar w:fldCharType="separate"/>
                          </w:r>
                          <w:r>
                            <w:rPr>
                              <w:lang w:val="en-GB"/>
                            </w:rPr>
                            <w:t>1</w:t>
                          </w:r>
                          <w:r>
                            <w:rPr>
                              <w:lang w:val="en-GB"/>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s0lY7tAAAAAFAQAADwAAAAAAAAABACAAAAAiAAAAZHJzL2Rvd25y&#10;ZXYueG1sUEsBAhQAFAAAAAgAh07iQB9bPVMGAgAAFAQAAA4AAAAAAAAAAQAgAAAAHwEAAGRycy9l&#10;Mm9Eb2MueG1sUEsFBgAAAAAGAAYAWQEAAJcFAAAAAA==&#10;">
              <v:fill on="f" focussize="0,0"/>
              <v:stroke on="f" weight="0.5pt"/>
              <v:imagedata o:title=""/>
              <o:lock v:ext="edit" aspectratio="f"/>
              <v:textbox inset="0mm,0mm,0mm,0mm" style="mso-fit-shape-to-text:t;">
                <w:txbxContent>
                  <w:p>
                    <w:pPr>
                      <w:pStyle w:val="9"/>
                      <w:rPr>
                        <w:rFonts w:hint="default"/>
                        <w:lang w:val="en-GB"/>
                      </w:rPr>
                    </w:pPr>
                    <w:r>
                      <w:rPr>
                        <w:lang w:val="en-GB"/>
                      </w:rPr>
                      <w:fldChar w:fldCharType="begin"/>
                    </w:r>
                    <w:r>
                      <w:rPr>
                        <w:lang w:val="en-GB"/>
                      </w:rPr>
                      <w:instrText xml:space="preserve"> PAGE  \* MERGEFORMAT </w:instrText>
                    </w:r>
                    <w:r>
                      <w:rPr>
                        <w:lang w:val="en-GB"/>
                      </w:rPr>
                      <w:fldChar w:fldCharType="separate"/>
                    </w:r>
                    <w:r>
                      <w:rPr>
                        <w:lang w:val="en-GB"/>
                      </w:rPr>
                      <w:t>1</w:t>
                    </w:r>
                    <w:r>
                      <w:rPr>
                        <w:lang w:val="en-GB"/>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5E306ED"/>
    <w:multiLevelType w:val="multilevel"/>
    <w:tmpl w:val="B5E306ED"/>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
    <w:nsid w:val="BF205925"/>
    <w:multiLevelType w:val="multilevel"/>
    <w:tmpl w:val="BF205925"/>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
    <w:nsid w:val="C8879AEF"/>
    <w:multiLevelType w:val="multilevel"/>
    <w:tmpl w:val="C8879AEF"/>
    <w:lvl w:ilvl="0" w:tentative="0">
      <w:start w:val="1"/>
      <w:numFmt w:val="decimal"/>
      <w:lvlText w:val="%1."/>
      <w:lvlJc w:val="left"/>
      <w:pPr>
        <w:ind w:left="0" w:firstLine="0"/>
      </w:pPr>
    </w:lvl>
    <w:lvl w:ilvl="1" w:tentative="0">
      <w:start w:val="1"/>
      <w:numFmt w:val="bullet"/>
      <w:lvlText w:val=""/>
      <w:lvlJc w:val="left"/>
      <w:pPr>
        <w:ind w:left="0" w:firstLine="0"/>
      </w:pPr>
    </w:lvl>
    <w:lvl w:ilvl="2" w:tentative="0">
      <w:start w:val="1"/>
      <w:numFmt w:val="bullet"/>
      <w:lvlText w:val=""/>
      <w:lvlJc w:val="left"/>
      <w:pPr>
        <w:ind w:left="0" w:firstLine="0"/>
      </w:pPr>
    </w:lvl>
    <w:lvl w:ilvl="3" w:tentative="0">
      <w:start w:val="1"/>
      <w:numFmt w:val="bullet"/>
      <w:lvlText w:val=""/>
      <w:lvlJc w:val="left"/>
      <w:pPr>
        <w:ind w:left="0" w:firstLine="0"/>
      </w:pPr>
    </w:lvl>
    <w:lvl w:ilvl="4" w:tentative="0">
      <w:start w:val="1"/>
      <w:numFmt w:val="bullet"/>
      <w:lvlText w:val=""/>
      <w:lvlJc w:val="left"/>
      <w:pPr>
        <w:ind w:left="0" w:firstLine="0"/>
      </w:pPr>
    </w:lvl>
    <w:lvl w:ilvl="5" w:tentative="0">
      <w:start w:val="1"/>
      <w:numFmt w:val="bullet"/>
      <w:lvlText w:val=""/>
      <w:lvlJc w:val="left"/>
      <w:pPr>
        <w:ind w:left="0" w:firstLine="0"/>
      </w:pPr>
    </w:lvl>
    <w:lvl w:ilvl="6" w:tentative="0">
      <w:start w:val="1"/>
      <w:numFmt w:val="bullet"/>
      <w:lvlText w:val=""/>
      <w:lvlJc w:val="left"/>
      <w:pPr>
        <w:ind w:left="0" w:firstLine="0"/>
      </w:pPr>
    </w:lvl>
    <w:lvl w:ilvl="7" w:tentative="0">
      <w:start w:val="1"/>
      <w:numFmt w:val="bullet"/>
      <w:lvlText w:val=""/>
      <w:lvlJc w:val="left"/>
      <w:pPr>
        <w:ind w:left="0" w:firstLine="0"/>
      </w:pPr>
    </w:lvl>
    <w:lvl w:ilvl="8" w:tentative="0">
      <w:start w:val="1"/>
      <w:numFmt w:val="bullet"/>
      <w:lvlText w:val=""/>
      <w:lvlJc w:val="left"/>
      <w:pPr>
        <w:ind w:left="0" w:firstLine="0"/>
      </w:pPr>
    </w:lvl>
  </w:abstractNum>
  <w:abstractNum w:abstractNumId="3">
    <w:nsid w:val="CF092B84"/>
    <w:multiLevelType w:val="multilevel"/>
    <w:tmpl w:val="CF092B84"/>
    <w:lvl w:ilvl="0" w:tentative="0">
      <w:start w:val="1"/>
      <w:numFmt w:val="bullet"/>
      <w:lvlText w:val="⮚"/>
      <w:lvlJc w:val="left"/>
      <w:pPr>
        <w:ind w:left="420" w:hanging="420"/>
      </w:pPr>
      <w:rPr>
        <w:rFonts w:ascii="Noto Sans Symbols" w:hAnsi="Noto Sans Symbols" w:eastAsia="Noto Sans Symbols" w:cs="Noto Sans Symbols"/>
      </w:rPr>
    </w:lvl>
    <w:lvl w:ilvl="1" w:tentative="0">
      <w:start w:val="1"/>
      <w:numFmt w:val="bullet"/>
      <w:lvlText w:val=""/>
      <w:lvlJc w:val="left"/>
      <w:pPr>
        <w:ind w:left="0" w:firstLine="0"/>
      </w:pPr>
    </w:lvl>
    <w:lvl w:ilvl="2" w:tentative="0">
      <w:start w:val="1"/>
      <w:numFmt w:val="bullet"/>
      <w:lvlText w:val=""/>
      <w:lvlJc w:val="left"/>
      <w:pPr>
        <w:ind w:left="0" w:firstLine="0"/>
      </w:pPr>
    </w:lvl>
    <w:lvl w:ilvl="3" w:tentative="0">
      <w:start w:val="1"/>
      <w:numFmt w:val="bullet"/>
      <w:lvlText w:val=""/>
      <w:lvlJc w:val="left"/>
      <w:pPr>
        <w:ind w:left="0" w:firstLine="0"/>
      </w:pPr>
    </w:lvl>
    <w:lvl w:ilvl="4" w:tentative="0">
      <w:start w:val="1"/>
      <w:numFmt w:val="bullet"/>
      <w:lvlText w:val=""/>
      <w:lvlJc w:val="left"/>
      <w:pPr>
        <w:ind w:left="0" w:firstLine="0"/>
      </w:pPr>
    </w:lvl>
    <w:lvl w:ilvl="5" w:tentative="0">
      <w:start w:val="1"/>
      <w:numFmt w:val="bullet"/>
      <w:lvlText w:val=""/>
      <w:lvlJc w:val="left"/>
      <w:pPr>
        <w:ind w:left="0" w:firstLine="0"/>
      </w:pPr>
    </w:lvl>
    <w:lvl w:ilvl="6" w:tentative="0">
      <w:start w:val="1"/>
      <w:numFmt w:val="bullet"/>
      <w:lvlText w:val=""/>
      <w:lvlJc w:val="left"/>
      <w:pPr>
        <w:ind w:left="0" w:firstLine="0"/>
      </w:pPr>
    </w:lvl>
    <w:lvl w:ilvl="7" w:tentative="0">
      <w:start w:val="1"/>
      <w:numFmt w:val="bullet"/>
      <w:lvlText w:val=""/>
      <w:lvlJc w:val="left"/>
      <w:pPr>
        <w:ind w:left="0" w:firstLine="0"/>
      </w:pPr>
    </w:lvl>
    <w:lvl w:ilvl="8" w:tentative="0">
      <w:start w:val="1"/>
      <w:numFmt w:val="bullet"/>
      <w:lvlText w:val=""/>
      <w:lvlJc w:val="left"/>
      <w:pPr>
        <w:ind w:left="0" w:firstLine="0"/>
      </w:pPr>
    </w:lvl>
  </w:abstractNum>
  <w:abstractNum w:abstractNumId="4">
    <w:nsid w:val="0053208E"/>
    <w:multiLevelType w:val="multilevel"/>
    <w:tmpl w:val="0053208E"/>
    <w:lvl w:ilvl="0" w:tentative="0">
      <w:start w:val="1"/>
      <w:numFmt w:val="decimal"/>
      <w:lvlText w:val="%1."/>
      <w:lvlJc w:val="left"/>
      <w:pPr>
        <w:ind w:left="0" w:firstLine="0"/>
      </w:pPr>
    </w:lvl>
    <w:lvl w:ilvl="1" w:tentative="0">
      <w:start w:val="1"/>
      <w:numFmt w:val="decimal"/>
      <w:lvlText w:val="%1.%2."/>
      <w:lvlJc w:val="left"/>
      <w:pPr>
        <w:ind w:left="0" w:firstLine="0"/>
      </w:pPr>
    </w:lvl>
    <w:lvl w:ilvl="2" w:tentative="0">
      <w:start w:val="1"/>
      <w:numFmt w:val="decimal"/>
      <w:lvlText w:val="%1.%2.%3."/>
      <w:lvlJc w:val="left"/>
      <w:pPr>
        <w:ind w:left="0" w:firstLine="0"/>
      </w:pPr>
    </w:lvl>
    <w:lvl w:ilvl="3" w:tentative="0">
      <w:start w:val="1"/>
      <w:numFmt w:val="decimal"/>
      <w:lvlText w:val="%1.%2.%3.%4."/>
      <w:lvlJc w:val="left"/>
      <w:pPr>
        <w:ind w:left="0" w:firstLine="0"/>
      </w:pPr>
    </w:lvl>
    <w:lvl w:ilvl="4" w:tentative="0">
      <w:start w:val="1"/>
      <w:numFmt w:val="decimal"/>
      <w:lvlText w:val="%1.%2.%3.%4.%5."/>
      <w:lvlJc w:val="left"/>
      <w:pPr>
        <w:ind w:left="0" w:firstLine="0"/>
      </w:pPr>
    </w:lvl>
    <w:lvl w:ilvl="5" w:tentative="0">
      <w:start w:val="1"/>
      <w:numFmt w:val="decimal"/>
      <w:lvlText w:val="%1.%2.%3.%4.%5.%6."/>
      <w:lvlJc w:val="left"/>
      <w:pPr>
        <w:ind w:left="0" w:firstLine="0"/>
      </w:pPr>
    </w:lvl>
    <w:lvl w:ilvl="6" w:tentative="0">
      <w:start w:val="1"/>
      <w:numFmt w:val="decimal"/>
      <w:lvlText w:val="%1.%2.%3.%4.%5.%6.%7."/>
      <w:lvlJc w:val="left"/>
      <w:pPr>
        <w:ind w:left="0" w:firstLine="0"/>
      </w:pPr>
    </w:lvl>
    <w:lvl w:ilvl="7" w:tentative="0">
      <w:start w:val="1"/>
      <w:numFmt w:val="decimal"/>
      <w:lvlText w:val="%1.%2.%3.%4.%5.%6.%7.%8."/>
      <w:lvlJc w:val="left"/>
      <w:pPr>
        <w:ind w:left="0" w:firstLine="0"/>
      </w:pPr>
    </w:lvl>
    <w:lvl w:ilvl="8" w:tentative="0">
      <w:start w:val="1"/>
      <w:numFmt w:val="decimal"/>
      <w:lvlText w:val="%1.%2.%3.%4.%5.%6.%7.%8.%9."/>
      <w:lvlJc w:val="left"/>
      <w:pPr>
        <w:ind w:left="0" w:firstLine="0"/>
      </w:pPr>
    </w:lvl>
  </w:abstractNum>
  <w:abstractNum w:abstractNumId="5">
    <w:nsid w:val="03D62ECE"/>
    <w:multiLevelType w:val="multilevel"/>
    <w:tmpl w:val="03D62ECE"/>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6">
    <w:nsid w:val="25B654F3"/>
    <w:multiLevelType w:val="multilevel"/>
    <w:tmpl w:val="25B654F3"/>
    <w:lvl w:ilvl="0" w:tentative="0">
      <w:start w:val="1"/>
      <w:numFmt w:val="decimal"/>
      <w:lvlText w:val="%1."/>
      <w:lvlJc w:val="left"/>
      <w:pPr>
        <w:ind w:left="0" w:firstLine="0"/>
      </w:pPr>
    </w:lvl>
    <w:lvl w:ilvl="1" w:tentative="0">
      <w:start w:val="1"/>
      <w:numFmt w:val="bullet"/>
      <w:lvlText w:val=""/>
      <w:lvlJc w:val="left"/>
      <w:pPr>
        <w:ind w:left="0" w:firstLine="0"/>
      </w:pPr>
    </w:lvl>
    <w:lvl w:ilvl="2" w:tentative="0">
      <w:start w:val="1"/>
      <w:numFmt w:val="bullet"/>
      <w:lvlText w:val=""/>
      <w:lvlJc w:val="left"/>
      <w:pPr>
        <w:ind w:left="0" w:firstLine="0"/>
      </w:pPr>
    </w:lvl>
    <w:lvl w:ilvl="3" w:tentative="0">
      <w:start w:val="1"/>
      <w:numFmt w:val="bullet"/>
      <w:lvlText w:val=""/>
      <w:lvlJc w:val="left"/>
      <w:pPr>
        <w:ind w:left="0" w:firstLine="0"/>
      </w:pPr>
    </w:lvl>
    <w:lvl w:ilvl="4" w:tentative="0">
      <w:start w:val="1"/>
      <w:numFmt w:val="bullet"/>
      <w:lvlText w:val=""/>
      <w:lvlJc w:val="left"/>
      <w:pPr>
        <w:ind w:left="0" w:firstLine="0"/>
      </w:pPr>
    </w:lvl>
    <w:lvl w:ilvl="5" w:tentative="0">
      <w:start w:val="1"/>
      <w:numFmt w:val="bullet"/>
      <w:lvlText w:val=""/>
      <w:lvlJc w:val="left"/>
      <w:pPr>
        <w:ind w:left="0" w:firstLine="0"/>
      </w:pPr>
    </w:lvl>
    <w:lvl w:ilvl="6" w:tentative="0">
      <w:start w:val="1"/>
      <w:numFmt w:val="bullet"/>
      <w:lvlText w:val=""/>
      <w:lvlJc w:val="left"/>
      <w:pPr>
        <w:ind w:left="0" w:firstLine="0"/>
      </w:pPr>
    </w:lvl>
    <w:lvl w:ilvl="7" w:tentative="0">
      <w:start w:val="1"/>
      <w:numFmt w:val="bullet"/>
      <w:lvlText w:val=""/>
      <w:lvlJc w:val="left"/>
      <w:pPr>
        <w:ind w:left="0" w:firstLine="0"/>
      </w:pPr>
    </w:lvl>
    <w:lvl w:ilvl="8" w:tentative="0">
      <w:start w:val="1"/>
      <w:numFmt w:val="bullet"/>
      <w:lvlText w:val=""/>
      <w:lvlJc w:val="left"/>
      <w:pPr>
        <w:ind w:left="0" w:firstLine="0"/>
      </w:pPr>
    </w:lvl>
  </w:abstractNum>
  <w:abstractNum w:abstractNumId="7">
    <w:nsid w:val="2A8F537B"/>
    <w:multiLevelType w:val="multilevel"/>
    <w:tmpl w:val="2A8F537B"/>
    <w:lvl w:ilvl="0" w:tentative="0">
      <w:start w:val="1"/>
      <w:numFmt w:val="bullet"/>
      <w:lvlText w:val="●"/>
      <w:lvlJc w:val="left"/>
      <w:pPr>
        <w:ind w:left="2160" w:hanging="360"/>
      </w:pPr>
      <w:rPr>
        <w:u w:val="none"/>
      </w:rPr>
    </w:lvl>
    <w:lvl w:ilvl="1" w:tentative="0">
      <w:start w:val="1"/>
      <w:numFmt w:val="bullet"/>
      <w:lvlText w:val="○"/>
      <w:lvlJc w:val="left"/>
      <w:pPr>
        <w:ind w:left="2880" w:hanging="360"/>
      </w:pPr>
      <w:rPr>
        <w:u w:val="none"/>
      </w:rPr>
    </w:lvl>
    <w:lvl w:ilvl="2" w:tentative="0">
      <w:start w:val="1"/>
      <w:numFmt w:val="bullet"/>
      <w:lvlText w:val="■"/>
      <w:lvlJc w:val="left"/>
      <w:pPr>
        <w:ind w:left="3600" w:hanging="360"/>
      </w:pPr>
      <w:rPr>
        <w:u w:val="none"/>
      </w:rPr>
    </w:lvl>
    <w:lvl w:ilvl="3" w:tentative="0">
      <w:start w:val="1"/>
      <w:numFmt w:val="bullet"/>
      <w:lvlText w:val="●"/>
      <w:lvlJc w:val="left"/>
      <w:pPr>
        <w:ind w:left="4320" w:hanging="360"/>
      </w:pPr>
      <w:rPr>
        <w:u w:val="none"/>
      </w:rPr>
    </w:lvl>
    <w:lvl w:ilvl="4" w:tentative="0">
      <w:start w:val="1"/>
      <w:numFmt w:val="bullet"/>
      <w:lvlText w:val="○"/>
      <w:lvlJc w:val="left"/>
      <w:pPr>
        <w:ind w:left="5040" w:hanging="360"/>
      </w:pPr>
      <w:rPr>
        <w:u w:val="none"/>
      </w:rPr>
    </w:lvl>
    <w:lvl w:ilvl="5" w:tentative="0">
      <w:start w:val="1"/>
      <w:numFmt w:val="bullet"/>
      <w:lvlText w:val="■"/>
      <w:lvlJc w:val="left"/>
      <w:pPr>
        <w:ind w:left="5760" w:hanging="360"/>
      </w:pPr>
      <w:rPr>
        <w:u w:val="none"/>
      </w:rPr>
    </w:lvl>
    <w:lvl w:ilvl="6" w:tentative="0">
      <w:start w:val="1"/>
      <w:numFmt w:val="bullet"/>
      <w:lvlText w:val="●"/>
      <w:lvlJc w:val="left"/>
      <w:pPr>
        <w:ind w:left="6480" w:hanging="360"/>
      </w:pPr>
      <w:rPr>
        <w:u w:val="none"/>
      </w:rPr>
    </w:lvl>
    <w:lvl w:ilvl="7" w:tentative="0">
      <w:start w:val="1"/>
      <w:numFmt w:val="bullet"/>
      <w:lvlText w:val="○"/>
      <w:lvlJc w:val="left"/>
      <w:pPr>
        <w:ind w:left="7200" w:hanging="360"/>
      </w:pPr>
      <w:rPr>
        <w:u w:val="none"/>
      </w:rPr>
    </w:lvl>
    <w:lvl w:ilvl="8" w:tentative="0">
      <w:start w:val="1"/>
      <w:numFmt w:val="bullet"/>
      <w:lvlText w:val="■"/>
      <w:lvlJc w:val="left"/>
      <w:pPr>
        <w:ind w:left="7920" w:hanging="360"/>
      </w:pPr>
      <w:rPr>
        <w:u w:val="none"/>
      </w:rPr>
    </w:lvl>
  </w:abstractNum>
  <w:abstractNum w:abstractNumId="8">
    <w:nsid w:val="59ADCABA"/>
    <w:multiLevelType w:val="multilevel"/>
    <w:tmpl w:val="59ADCABA"/>
    <w:lvl w:ilvl="0" w:tentative="0">
      <w:start w:val="1"/>
      <w:numFmt w:val="decimal"/>
      <w:lvlText w:val="%1."/>
      <w:lvlJc w:val="left"/>
      <w:pPr>
        <w:ind w:left="0" w:firstLine="0"/>
      </w:pPr>
    </w:lvl>
    <w:lvl w:ilvl="1" w:tentative="0">
      <w:start w:val="1"/>
      <w:numFmt w:val="bullet"/>
      <w:lvlText w:val=""/>
      <w:lvlJc w:val="left"/>
      <w:pPr>
        <w:ind w:left="0" w:firstLine="0"/>
      </w:pPr>
    </w:lvl>
    <w:lvl w:ilvl="2" w:tentative="0">
      <w:start w:val="1"/>
      <w:numFmt w:val="bullet"/>
      <w:lvlText w:val=""/>
      <w:lvlJc w:val="left"/>
      <w:pPr>
        <w:ind w:left="0" w:firstLine="0"/>
      </w:pPr>
    </w:lvl>
    <w:lvl w:ilvl="3" w:tentative="0">
      <w:start w:val="1"/>
      <w:numFmt w:val="bullet"/>
      <w:lvlText w:val=""/>
      <w:lvlJc w:val="left"/>
      <w:pPr>
        <w:ind w:left="0" w:firstLine="0"/>
      </w:pPr>
    </w:lvl>
    <w:lvl w:ilvl="4" w:tentative="0">
      <w:start w:val="1"/>
      <w:numFmt w:val="bullet"/>
      <w:lvlText w:val=""/>
      <w:lvlJc w:val="left"/>
      <w:pPr>
        <w:ind w:left="0" w:firstLine="0"/>
      </w:pPr>
    </w:lvl>
    <w:lvl w:ilvl="5" w:tentative="0">
      <w:start w:val="1"/>
      <w:numFmt w:val="bullet"/>
      <w:lvlText w:val=""/>
      <w:lvlJc w:val="left"/>
      <w:pPr>
        <w:ind w:left="0" w:firstLine="0"/>
      </w:pPr>
    </w:lvl>
    <w:lvl w:ilvl="6" w:tentative="0">
      <w:start w:val="1"/>
      <w:numFmt w:val="bullet"/>
      <w:lvlText w:val=""/>
      <w:lvlJc w:val="left"/>
      <w:pPr>
        <w:ind w:left="0" w:firstLine="0"/>
      </w:pPr>
    </w:lvl>
    <w:lvl w:ilvl="7" w:tentative="0">
      <w:start w:val="1"/>
      <w:numFmt w:val="bullet"/>
      <w:lvlText w:val=""/>
      <w:lvlJc w:val="left"/>
      <w:pPr>
        <w:ind w:left="0" w:firstLine="0"/>
      </w:pPr>
    </w:lvl>
    <w:lvl w:ilvl="8" w:tentative="0">
      <w:start w:val="1"/>
      <w:numFmt w:val="bullet"/>
      <w:lvlText w:val=""/>
      <w:lvlJc w:val="left"/>
      <w:pPr>
        <w:ind w:left="0" w:firstLine="0"/>
      </w:pPr>
    </w:lvl>
  </w:abstractNum>
  <w:abstractNum w:abstractNumId="9">
    <w:nsid w:val="5A241D34"/>
    <w:multiLevelType w:val="multilevel"/>
    <w:tmpl w:val="5A241D34"/>
    <w:lvl w:ilvl="0" w:tentative="0">
      <w:start w:val="1"/>
      <w:numFmt w:val="bullet"/>
      <w:lvlText w:val="❖"/>
      <w:lvlJc w:val="left"/>
      <w:pPr>
        <w:ind w:left="1440" w:hanging="360"/>
      </w:pPr>
      <w:rPr>
        <w:u w:val="none"/>
      </w:rPr>
    </w:lvl>
    <w:lvl w:ilvl="1" w:tentative="0">
      <w:start w:val="1"/>
      <w:numFmt w:val="bullet"/>
      <w:lvlText w:val="➢"/>
      <w:lvlJc w:val="left"/>
      <w:pPr>
        <w:ind w:left="2160" w:hanging="360"/>
      </w:pPr>
      <w:rPr>
        <w:u w:val="none"/>
      </w:rPr>
    </w:lvl>
    <w:lvl w:ilvl="2" w:tentative="0">
      <w:start w:val="1"/>
      <w:numFmt w:val="bullet"/>
      <w:lvlText w:val="■"/>
      <w:lvlJc w:val="left"/>
      <w:pPr>
        <w:ind w:left="2880" w:hanging="360"/>
      </w:pPr>
      <w:rPr>
        <w:u w:val="none"/>
      </w:rPr>
    </w:lvl>
    <w:lvl w:ilvl="3" w:tentative="0">
      <w:start w:val="1"/>
      <w:numFmt w:val="bullet"/>
      <w:lvlText w:val="●"/>
      <w:lvlJc w:val="left"/>
      <w:pPr>
        <w:ind w:left="3600" w:hanging="360"/>
      </w:pPr>
      <w:rPr>
        <w:u w:val="none"/>
      </w:rPr>
    </w:lvl>
    <w:lvl w:ilvl="4" w:tentative="0">
      <w:start w:val="1"/>
      <w:numFmt w:val="bullet"/>
      <w:lvlText w:val="◆"/>
      <w:lvlJc w:val="left"/>
      <w:pPr>
        <w:ind w:left="4320" w:hanging="360"/>
      </w:pPr>
      <w:rPr>
        <w:u w:val="none"/>
      </w:rPr>
    </w:lvl>
    <w:lvl w:ilvl="5" w:tentative="0">
      <w:start w:val="1"/>
      <w:numFmt w:val="bullet"/>
      <w:lvlText w:val="➢"/>
      <w:lvlJc w:val="left"/>
      <w:pPr>
        <w:ind w:left="5040" w:hanging="360"/>
      </w:pPr>
      <w:rPr>
        <w:u w:val="none"/>
      </w:rPr>
    </w:lvl>
    <w:lvl w:ilvl="6" w:tentative="0">
      <w:start w:val="1"/>
      <w:numFmt w:val="bullet"/>
      <w:lvlText w:val="■"/>
      <w:lvlJc w:val="left"/>
      <w:pPr>
        <w:ind w:left="5760" w:hanging="360"/>
      </w:pPr>
      <w:rPr>
        <w:u w:val="none"/>
      </w:rPr>
    </w:lvl>
    <w:lvl w:ilvl="7" w:tentative="0">
      <w:start w:val="1"/>
      <w:numFmt w:val="bullet"/>
      <w:lvlText w:val="●"/>
      <w:lvlJc w:val="left"/>
      <w:pPr>
        <w:ind w:left="6480" w:hanging="360"/>
      </w:pPr>
      <w:rPr>
        <w:u w:val="none"/>
      </w:rPr>
    </w:lvl>
    <w:lvl w:ilvl="8" w:tentative="0">
      <w:start w:val="1"/>
      <w:numFmt w:val="bullet"/>
      <w:lvlText w:val="◆"/>
      <w:lvlJc w:val="left"/>
      <w:pPr>
        <w:ind w:left="7200" w:hanging="360"/>
      </w:pPr>
      <w:rPr>
        <w:u w:val="none"/>
      </w:rPr>
    </w:lvl>
  </w:abstractNum>
  <w:abstractNum w:abstractNumId="10">
    <w:nsid w:val="69F98291"/>
    <w:multiLevelType w:val="singleLevel"/>
    <w:tmpl w:val="69F98291"/>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4"/>
  </w:num>
  <w:num w:numId="2">
    <w:abstractNumId w:val="3"/>
  </w:num>
  <w:num w:numId="3">
    <w:abstractNumId w:val="8"/>
  </w:num>
  <w:num w:numId="4">
    <w:abstractNumId w:val="1"/>
  </w:num>
  <w:num w:numId="5">
    <w:abstractNumId w:val="0"/>
  </w:num>
  <w:num w:numId="6">
    <w:abstractNumId w:val="5"/>
  </w:num>
  <w:num w:numId="7">
    <w:abstractNumId w:val="6"/>
  </w:num>
  <w:num w:numId="8">
    <w:abstractNumId w:val="7"/>
  </w:num>
  <w:num w:numId="9">
    <w:abstractNumId w:val="9"/>
  </w:num>
  <w:num w:numId="10">
    <w:abstractNumId w:val="2"/>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cumentProtection w:enforcement="0"/>
  <w:defaultTabStop w:val="720"/>
  <w:compat>
    <w:compatSetting w:name="compatibilityMode" w:uri="http://schemas.microsoft.com/office/word" w:val="15"/>
  </w:compat>
  <w:rsids>
    <w:rsidRoot w:val="00000000"/>
    <w:rsid w:val="0A7D5968"/>
    <w:rsid w:val="0E2503ED"/>
    <w:rsid w:val="15F50F2F"/>
    <w:rsid w:val="1FB16003"/>
    <w:rsid w:val="20D55FCF"/>
    <w:rsid w:val="2C4151CB"/>
    <w:rsid w:val="374A3733"/>
    <w:rsid w:val="3A956188"/>
    <w:rsid w:val="3EAC5A0A"/>
    <w:rsid w:val="4A3253B5"/>
    <w:rsid w:val="670B79D5"/>
    <w:rsid w:val="6EED5878"/>
    <w:rsid w:val="6FC84674"/>
    <w:rsid w:val="710E3393"/>
    <w:rsid w:val="7FB062E4"/>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unhideWhenUsed="0" w:uiPriority="0" w:semiHidden="0" w:name="footer"/>
    <w:lsdException w:unhideWhenUsed="0" w:uiPriority="0" w:semiHidden="0" w:name="index heading"/>
    <w:lsdException w:qFormat="1" w:uiPriority="0" w:semiHidden="0" w:name="caption"/>
    <w:lsdException w:qFormat="1"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Calibri" w:hAnsi="Calibri" w:eastAsia="Calibri" w:cs="Calibri"/>
      <w:lang w:val="en-US"/>
    </w:rPr>
  </w:style>
  <w:style w:type="paragraph" w:styleId="2">
    <w:name w:val="heading 1"/>
    <w:basedOn w:val="1"/>
    <w:next w:val="1"/>
    <w:qFormat/>
    <w:uiPriority w:val="0"/>
    <w:pPr>
      <w:keepNext/>
      <w:keepLines/>
      <w:widowControl/>
      <w:pBdr>
        <w:top w:val="none" w:color="auto" w:sz="0" w:space="0"/>
        <w:left w:val="none" w:color="auto" w:sz="0" w:space="0"/>
        <w:bottom w:val="none" w:color="auto" w:sz="0" w:space="0"/>
        <w:right w:val="none" w:color="auto" w:sz="0" w:space="0"/>
        <w:between w:val="none" w:color="auto" w:sz="0" w:space="0"/>
      </w:pBdr>
      <w:shd w:val="clear" w:fill="auto"/>
      <w:spacing w:before="480" w:after="120" w:line="240" w:lineRule="auto"/>
      <w:ind w:left="0" w:right="0" w:firstLine="0"/>
      <w:jc w:val="center"/>
      <w:outlineLvl w:val="0"/>
    </w:pPr>
    <w:rPr>
      <w:rFonts w:ascii="Times New Roman" w:hAnsi="Times New Roman" w:eastAsia="Calibri"/>
      <w:b/>
      <w:color w:val="000000"/>
      <w:sz w:val="36"/>
      <w:szCs w:val="48"/>
      <w:u w:val="none"/>
      <w:shd w:val="clear" w:fill="auto"/>
    </w:rPr>
  </w:style>
  <w:style w:type="paragraph" w:styleId="3">
    <w:name w:val="heading 2"/>
    <w:basedOn w:val="1"/>
    <w:next w:val="1"/>
    <w:qFormat/>
    <w:uiPriority w:val="0"/>
    <w:pPr>
      <w:keepNext/>
      <w:keepLines/>
      <w:widowControl/>
      <w:pBdr>
        <w:top w:val="none" w:color="auto" w:sz="0" w:space="0"/>
        <w:left w:val="none" w:color="auto" w:sz="0" w:space="0"/>
        <w:bottom w:val="none" w:color="auto" w:sz="0" w:space="0"/>
        <w:right w:val="none" w:color="auto" w:sz="0" w:space="0"/>
        <w:between w:val="none" w:color="auto" w:sz="0" w:space="0"/>
      </w:pBdr>
      <w:shd w:val="clear" w:fill="auto"/>
      <w:spacing w:before="360" w:after="80" w:line="240" w:lineRule="auto"/>
      <w:ind w:left="0" w:right="0" w:firstLine="0"/>
      <w:jc w:val="left"/>
      <w:outlineLvl w:val="1"/>
    </w:pPr>
    <w:rPr>
      <w:rFonts w:ascii="Times New Roman" w:hAnsi="Times New Roman" w:eastAsia="Calibri"/>
      <w:b/>
      <w:i/>
      <w:color w:val="000000"/>
      <w:sz w:val="32"/>
      <w:szCs w:val="36"/>
      <w:u w:val="none"/>
      <w:shd w:val="clear" w:fill="auto"/>
    </w:rPr>
  </w:style>
  <w:style w:type="paragraph" w:styleId="4">
    <w:name w:val="heading 3"/>
    <w:basedOn w:val="1"/>
    <w:next w:val="1"/>
    <w:qFormat/>
    <w:uiPriority w:val="0"/>
    <w:pPr>
      <w:keepNext/>
      <w:keepLines/>
      <w:widowControl/>
      <w:pBdr>
        <w:top w:val="none" w:color="auto" w:sz="0" w:space="0"/>
        <w:left w:val="none" w:color="auto" w:sz="0" w:space="0"/>
        <w:bottom w:val="none" w:color="auto" w:sz="0" w:space="0"/>
        <w:right w:val="none" w:color="auto" w:sz="0" w:space="0"/>
        <w:between w:val="none" w:color="auto" w:sz="0" w:space="0"/>
      </w:pBdr>
      <w:shd w:val="clear" w:fill="auto"/>
      <w:spacing w:before="280" w:after="80" w:line="240" w:lineRule="auto"/>
      <w:ind w:left="0" w:right="0" w:firstLine="0"/>
      <w:jc w:val="left"/>
      <w:outlineLvl w:val="2"/>
    </w:pPr>
    <w:rPr>
      <w:rFonts w:ascii="Times New Roman" w:hAnsi="Times New Roman" w:eastAsia="Calibri"/>
      <w:b/>
      <w:color w:val="000000"/>
      <w:sz w:val="28"/>
      <w:szCs w:val="28"/>
      <w:u w:val="none"/>
      <w:shd w:val="clear" w:fill="auto"/>
    </w:rPr>
  </w:style>
  <w:style w:type="paragraph" w:styleId="5">
    <w:name w:val="heading 4"/>
    <w:basedOn w:val="1"/>
    <w:next w:val="1"/>
    <w:qFormat/>
    <w:uiPriority w:val="0"/>
    <w:pPr>
      <w:keepNext/>
      <w:keepLines/>
      <w:widowControl/>
      <w:pBdr>
        <w:top w:val="none" w:color="auto" w:sz="0" w:space="0"/>
        <w:left w:val="none" w:color="auto" w:sz="0" w:space="0"/>
        <w:bottom w:val="none" w:color="auto" w:sz="0" w:space="0"/>
        <w:right w:val="none" w:color="auto" w:sz="0" w:space="0"/>
        <w:between w:val="none" w:color="auto" w:sz="0" w:space="0"/>
      </w:pBdr>
      <w:shd w:val="clear" w:fill="auto"/>
      <w:spacing w:before="120" w:after="120" w:line="360" w:lineRule="auto"/>
      <w:ind w:left="0" w:right="0" w:firstLine="0"/>
      <w:jc w:val="left"/>
      <w:outlineLvl w:val="3"/>
    </w:pPr>
    <w:rPr>
      <w:rFonts w:ascii="Times New Roman" w:hAnsi="Times New Roman" w:eastAsia="Calibri"/>
      <w:b/>
      <w:color w:val="000000"/>
      <w:sz w:val="26"/>
      <w:szCs w:val="24"/>
      <w:u w:val="none"/>
      <w:shd w:val="clear" w:fill="auto"/>
    </w:rPr>
  </w:style>
  <w:style w:type="paragraph" w:styleId="6">
    <w:name w:val="heading 5"/>
    <w:basedOn w:val="1"/>
    <w:next w:val="1"/>
    <w:qFormat/>
    <w:uiPriority w:val="0"/>
    <w:pPr>
      <w:keepNext/>
      <w:keepLines/>
      <w:widowControl/>
      <w:pBdr>
        <w:top w:val="none" w:color="auto" w:sz="0" w:space="0"/>
        <w:left w:val="none" w:color="auto" w:sz="0" w:space="0"/>
        <w:bottom w:val="none" w:color="auto" w:sz="0" w:space="0"/>
        <w:right w:val="none" w:color="auto" w:sz="0" w:space="0"/>
        <w:between w:val="none" w:color="auto" w:sz="0" w:space="0"/>
      </w:pBdr>
      <w:shd w:val="clear" w:fill="auto"/>
      <w:spacing w:before="220" w:after="40" w:line="240" w:lineRule="auto"/>
      <w:ind w:left="0" w:right="0" w:firstLine="0"/>
      <w:jc w:val="left"/>
      <w:outlineLvl w:val="4"/>
    </w:pPr>
    <w:rPr>
      <w:rFonts w:ascii="Times New Roman" w:hAnsi="Times New Roman" w:eastAsia="Calibri"/>
      <w:i/>
      <w:color w:val="000000"/>
      <w:sz w:val="26"/>
      <w:szCs w:val="22"/>
      <w:u w:val="none"/>
      <w:shd w:val="clear" w:fill="auto"/>
    </w:rPr>
  </w:style>
  <w:style w:type="paragraph" w:styleId="7">
    <w:name w:val="heading 6"/>
    <w:basedOn w:val="1"/>
    <w:next w:val="1"/>
    <w:qFormat/>
    <w:uiPriority w:val="0"/>
    <w:pPr>
      <w:keepNext/>
      <w:keepLines/>
      <w:widowControl/>
      <w:pBdr>
        <w:top w:val="none" w:color="auto" w:sz="0" w:space="0"/>
        <w:left w:val="none" w:color="auto" w:sz="0" w:space="0"/>
        <w:bottom w:val="none" w:color="auto" w:sz="0" w:space="0"/>
        <w:right w:val="none" w:color="auto" w:sz="0" w:space="0"/>
        <w:between w:val="none" w:color="auto" w:sz="0" w:space="0"/>
      </w:pBdr>
      <w:shd w:val="clear" w:fill="auto"/>
      <w:spacing w:before="200" w:after="40" w:line="240" w:lineRule="auto"/>
      <w:ind w:left="0" w:right="0" w:firstLine="0"/>
      <w:jc w:val="left"/>
    </w:pPr>
    <w:rPr>
      <w:rFonts w:ascii="Calibri" w:hAnsi="Calibri" w:eastAsia="Calibri" w:cs="Calibri"/>
      <w:b/>
      <w:color w:val="000000"/>
      <w:sz w:val="20"/>
      <w:szCs w:val="20"/>
      <w:u w:val="none"/>
      <w:shd w:val="clear" w:fill="auto"/>
      <w:vertAlign w:val="baseline"/>
    </w:rPr>
  </w:style>
  <w:style w:type="character" w:default="1" w:styleId="17">
    <w:name w:val="Default Paragraph Font"/>
    <w:semiHidden/>
    <w:qFormat/>
    <w:uiPriority w:val="0"/>
  </w:style>
  <w:style w:type="table" w:default="1" w:styleId="18">
    <w:name w:val="Normal Table"/>
    <w:semiHidden/>
    <w:uiPriority w:val="0"/>
    <w:tblPr>
      <w:tblCellMar>
        <w:top w:w="0" w:type="dxa"/>
        <w:left w:w="108" w:type="dxa"/>
        <w:bottom w:w="0" w:type="dxa"/>
        <w:right w:w="108" w:type="dxa"/>
      </w:tblCellMar>
    </w:tblPr>
  </w:style>
  <w:style w:type="paragraph" w:styleId="8">
    <w:name w:val="caption"/>
    <w:basedOn w:val="1"/>
    <w:next w:val="1"/>
    <w:link w:val="66"/>
    <w:unhideWhenUsed/>
    <w:qFormat/>
    <w:uiPriority w:val="0"/>
    <w:pPr>
      <w:spacing w:before="120" w:after="120" w:line="360" w:lineRule="auto"/>
      <w:jc w:val="center"/>
    </w:pPr>
    <w:rPr>
      <w:rFonts w:ascii="Times New Roman" w:hAnsi="Times New Roman" w:eastAsia="黑体" w:cs="Arial"/>
      <w:sz w:val="26"/>
    </w:rPr>
  </w:style>
  <w:style w:type="paragraph" w:styleId="9">
    <w:name w:val="footer"/>
    <w:basedOn w:val="1"/>
    <w:uiPriority w:val="0"/>
    <w:pPr>
      <w:tabs>
        <w:tab w:val="center" w:pos="4153"/>
        <w:tab w:val="right" w:pos="8306"/>
      </w:tabs>
      <w:snapToGrid w:val="0"/>
      <w:jc w:val="left"/>
    </w:pPr>
    <w:rPr>
      <w:sz w:val="18"/>
      <w:szCs w:val="18"/>
    </w:rPr>
  </w:style>
  <w:style w:type="paragraph" w:styleId="10">
    <w:name w:val="header"/>
    <w:basedOn w:val="1"/>
    <w:qFormat/>
    <w:uiPriority w:val="0"/>
    <w:pPr>
      <w:tabs>
        <w:tab w:val="center" w:pos="4153"/>
        <w:tab w:val="right" w:pos="8306"/>
      </w:tabs>
      <w:snapToGrid w:val="0"/>
    </w:pPr>
    <w:rPr>
      <w:sz w:val="18"/>
      <w:szCs w:val="18"/>
    </w:rPr>
  </w:style>
  <w:style w:type="paragraph" w:styleId="11">
    <w:name w:val="Subtitle"/>
    <w:basedOn w:val="1"/>
    <w:next w:val="1"/>
    <w:uiPriority w:val="0"/>
    <w:pPr>
      <w:keepNext/>
      <w:keepLines/>
      <w:widowControl/>
      <w:pBdr>
        <w:top w:val="none" w:color="auto" w:sz="0" w:space="0"/>
        <w:left w:val="none" w:color="auto" w:sz="0" w:space="0"/>
        <w:bottom w:val="none" w:color="auto" w:sz="0" w:space="0"/>
        <w:right w:val="none" w:color="auto" w:sz="0" w:space="0"/>
        <w:between w:val="none" w:color="auto" w:sz="0" w:space="0"/>
      </w:pBdr>
      <w:shd w:val="clear" w:fill="auto"/>
      <w:spacing w:before="120" w:after="120" w:line="360" w:lineRule="auto"/>
      <w:ind w:left="0" w:right="0" w:firstLine="0"/>
      <w:jc w:val="center"/>
    </w:pPr>
    <w:rPr>
      <w:rFonts w:ascii="Times New Roman" w:hAnsi="Times New Roman" w:eastAsia="Georgia" w:cs="Georgia"/>
      <w:color w:val="666666"/>
      <w:sz w:val="26"/>
      <w:szCs w:val="48"/>
      <w:u w:val="none"/>
      <w:shd w:val="clear" w:fill="auto"/>
    </w:rPr>
  </w:style>
  <w:style w:type="paragraph" w:styleId="12">
    <w:name w:val="table of figures"/>
    <w:basedOn w:val="1"/>
    <w:next w:val="1"/>
    <w:qFormat/>
    <w:uiPriority w:val="0"/>
    <w:pPr>
      <w:spacing w:before="120" w:after="120" w:line="360" w:lineRule="auto"/>
      <w:ind w:leftChars="200" w:hanging="200" w:hangingChars="200"/>
    </w:pPr>
    <w:rPr>
      <w:rFonts w:ascii="Times New Roman" w:hAnsi="Times New Roman" w:eastAsia="Calibri"/>
      <w:sz w:val="26"/>
    </w:rPr>
  </w:style>
  <w:style w:type="paragraph" w:styleId="13">
    <w:name w:val="Title"/>
    <w:basedOn w:val="1"/>
    <w:next w:val="1"/>
    <w:qFormat/>
    <w:uiPriority w:val="0"/>
    <w:pPr>
      <w:keepNext/>
      <w:keepLines/>
      <w:widowControl/>
      <w:pBdr>
        <w:top w:val="none" w:color="auto" w:sz="0" w:space="0"/>
        <w:left w:val="none" w:color="auto" w:sz="0" w:space="0"/>
        <w:bottom w:val="none" w:color="auto" w:sz="0" w:space="0"/>
        <w:right w:val="none" w:color="auto" w:sz="0" w:space="0"/>
        <w:between w:val="none" w:color="auto" w:sz="0" w:space="0"/>
      </w:pBdr>
      <w:shd w:val="clear" w:fill="auto"/>
      <w:spacing w:before="480" w:after="120" w:line="240" w:lineRule="auto"/>
      <w:ind w:left="0" w:right="0" w:firstLine="0"/>
      <w:jc w:val="left"/>
    </w:pPr>
    <w:rPr>
      <w:rFonts w:ascii="Calibri" w:hAnsi="Calibri" w:eastAsia="Calibri" w:cs="Calibri"/>
      <w:b/>
      <w:color w:val="000000"/>
      <w:sz w:val="72"/>
      <w:szCs w:val="72"/>
      <w:u w:val="none"/>
      <w:shd w:val="clear" w:fill="auto"/>
      <w:vertAlign w:val="baseline"/>
    </w:rPr>
  </w:style>
  <w:style w:type="paragraph" w:styleId="14">
    <w:name w:val="toc 1"/>
    <w:basedOn w:val="1"/>
    <w:next w:val="1"/>
    <w:uiPriority w:val="0"/>
    <w:rPr>
      <w:rFonts w:ascii="Times New Roman" w:hAnsi="Times New Roman" w:eastAsia="Calibri"/>
      <w:sz w:val="26"/>
    </w:rPr>
  </w:style>
  <w:style w:type="paragraph" w:styleId="15">
    <w:name w:val="toc 2"/>
    <w:basedOn w:val="1"/>
    <w:next w:val="1"/>
    <w:uiPriority w:val="0"/>
    <w:pPr>
      <w:ind w:left="420" w:leftChars="200"/>
    </w:pPr>
    <w:rPr>
      <w:rFonts w:ascii="Times New Roman" w:hAnsi="Times New Roman" w:eastAsia="Calibri"/>
      <w:sz w:val="26"/>
    </w:rPr>
  </w:style>
  <w:style w:type="paragraph" w:styleId="16">
    <w:name w:val="toc 3"/>
    <w:basedOn w:val="1"/>
    <w:next w:val="1"/>
    <w:uiPriority w:val="0"/>
    <w:pPr>
      <w:ind w:left="840" w:leftChars="400"/>
    </w:pPr>
    <w:rPr>
      <w:rFonts w:ascii="Times New Roman" w:hAnsi="Times New Roman" w:eastAsia="Calibri"/>
      <w:sz w:val="26"/>
    </w:rPr>
  </w:style>
  <w:style w:type="table" w:styleId="19">
    <w:name w:val="Table Grid"/>
    <w:basedOn w:val="18"/>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20">
    <w:name w:val="Table Normal1"/>
    <w:qFormat/>
    <w:uiPriority w:val="0"/>
  </w:style>
  <w:style w:type="table" w:customStyle="1" w:styleId="21">
    <w:name w:val="Table Normal2"/>
    <w:qFormat/>
    <w:uiPriority w:val="0"/>
  </w:style>
  <w:style w:type="table" w:customStyle="1" w:styleId="22">
    <w:name w:val="_Style 19"/>
    <w:basedOn w:val="20"/>
    <w:qFormat/>
    <w:uiPriority w:val="0"/>
    <w:pPr>
      <w:widowControl w:val="0"/>
      <w:jc w:val="both"/>
    </w:pPr>
    <w:tblPr>
      <w:tblCellMar>
        <w:top w:w="0" w:type="dxa"/>
        <w:left w:w="108" w:type="dxa"/>
        <w:bottom w:w="0" w:type="dxa"/>
        <w:right w:w="108" w:type="dxa"/>
      </w:tblCellMar>
    </w:tblPr>
  </w:style>
  <w:style w:type="table" w:customStyle="1" w:styleId="23">
    <w:name w:val="_Style 20"/>
    <w:basedOn w:val="20"/>
    <w:qFormat/>
    <w:uiPriority w:val="0"/>
    <w:pPr>
      <w:widowControl w:val="0"/>
      <w:jc w:val="both"/>
    </w:pPr>
    <w:tblPr>
      <w:tblCellMar>
        <w:top w:w="0" w:type="dxa"/>
        <w:left w:w="108" w:type="dxa"/>
        <w:bottom w:w="0" w:type="dxa"/>
        <w:right w:w="108" w:type="dxa"/>
      </w:tblCellMar>
    </w:tblPr>
  </w:style>
  <w:style w:type="table" w:customStyle="1" w:styleId="24">
    <w:name w:val="_Style 21"/>
    <w:basedOn w:val="20"/>
    <w:uiPriority w:val="0"/>
    <w:pPr>
      <w:widowControl w:val="0"/>
      <w:jc w:val="both"/>
    </w:pPr>
    <w:tblPr>
      <w:tblCellMar>
        <w:top w:w="0" w:type="dxa"/>
        <w:left w:w="108" w:type="dxa"/>
        <w:bottom w:w="0" w:type="dxa"/>
        <w:right w:w="108" w:type="dxa"/>
      </w:tblCellMar>
    </w:tblPr>
  </w:style>
  <w:style w:type="table" w:customStyle="1" w:styleId="25">
    <w:name w:val="_Style 22"/>
    <w:basedOn w:val="20"/>
    <w:uiPriority w:val="0"/>
    <w:pPr>
      <w:widowControl w:val="0"/>
      <w:jc w:val="both"/>
    </w:pPr>
    <w:tblPr>
      <w:tblCellMar>
        <w:top w:w="0" w:type="dxa"/>
        <w:left w:w="108" w:type="dxa"/>
        <w:bottom w:w="0" w:type="dxa"/>
        <w:right w:w="108" w:type="dxa"/>
      </w:tblCellMar>
    </w:tblPr>
  </w:style>
  <w:style w:type="table" w:customStyle="1" w:styleId="26">
    <w:name w:val="_Style 23"/>
    <w:basedOn w:val="20"/>
    <w:uiPriority w:val="0"/>
    <w:pPr>
      <w:widowControl w:val="0"/>
      <w:jc w:val="both"/>
    </w:pPr>
    <w:tblPr>
      <w:tblCellMar>
        <w:top w:w="0" w:type="dxa"/>
        <w:left w:w="108" w:type="dxa"/>
        <w:bottom w:w="0" w:type="dxa"/>
        <w:right w:w="108" w:type="dxa"/>
      </w:tblCellMar>
    </w:tblPr>
  </w:style>
  <w:style w:type="table" w:customStyle="1" w:styleId="27">
    <w:name w:val="_Style 24"/>
    <w:basedOn w:val="20"/>
    <w:uiPriority w:val="0"/>
    <w:pPr>
      <w:widowControl w:val="0"/>
      <w:jc w:val="both"/>
    </w:pPr>
    <w:tblPr>
      <w:tblCellMar>
        <w:top w:w="0" w:type="dxa"/>
        <w:left w:w="108" w:type="dxa"/>
        <w:bottom w:w="0" w:type="dxa"/>
        <w:right w:w="108" w:type="dxa"/>
      </w:tblCellMar>
    </w:tblPr>
  </w:style>
  <w:style w:type="table" w:customStyle="1" w:styleId="28">
    <w:name w:val="_Style 25"/>
    <w:basedOn w:val="20"/>
    <w:uiPriority w:val="0"/>
    <w:pPr>
      <w:widowControl w:val="0"/>
      <w:jc w:val="both"/>
    </w:pPr>
    <w:tblPr>
      <w:tblCellMar>
        <w:top w:w="0" w:type="dxa"/>
        <w:left w:w="108" w:type="dxa"/>
        <w:bottom w:w="0" w:type="dxa"/>
        <w:right w:w="108" w:type="dxa"/>
      </w:tblCellMar>
    </w:tblPr>
  </w:style>
  <w:style w:type="table" w:customStyle="1" w:styleId="29">
    <w:name w:val="_Style 26"/>
    <w:basedOn w:val="20"/>
    <w:uiPriority w:val="0"/>
    <w:pPr>
      <w:widowControl w:val="0"/>
      <w:jc w:val="both"/>
    </w:pPr>
    <w:tblPr>
      <w:tblCellMar>
        <w:top w:w="0" w:type="dxa"/>
        <w:left w:w="108" w:type="dxa"/>
        <w:bottom w:w="0" w:type="dxa"/>
        <w:right w:w="108" w:type="dxa"/>
      </w:tblCellMar>
    </w:tblPr>
  </w:style>
  <w:style w:type="table" w:customStyle="1" w:styleId="30">
    <w:name w:val="_Style 27"/>
    <w:basedOn w:val="20"/>
    <w:uiPriority w:val="0"/>
    <w:pPr>
      <w:widowControl w:val="0"/>
      <w:jc w:val="both"/>
    </w:pPr>
    <w:tblPr>
      <w:tblCellMar>
        <w:top w:w="0" w:type="dxa"/>
        <w:left w:w="108" w:type="dxa"/>
        <w:bottom w:w="0" w:type="dxa"/>
        <w:right w:w="108" w:type="dxa"/>
      </w:tblCellMar>
    </w:tblPr>
  </w:style>
  <w:style w:type="table" w:customStyle="1" w:styleId="31">
    <w:name w:val="_Style 28"/>
    <w:basedOn w:val="20"/>
    <w:uiPriority w:val="0"/>
    <w:pPr>
      <w:widowControl w:val="0"/>
      <w:jc w:val="both"/>
    </w:pPr>
    <w:tblPr>
      <w:tblCellMar>
        <w:top w:w="0" w:type="dxa"/>
        <w:left w:w="108" w:type="dxa"/>
        <w:bottom w:w="0" w:type="dxa"/>
        <w:right w:w="108" w:type="dxa"/>
      </w:tblCellMar>
    </w:tblPr>
  </w:style>
  <w:style w:type="table" w:customStyle="1" w:styleId="32">
    <w:name w:val="_Style 29"/>
    <w:basedOn w:val="20"/>
    <w:uiPriority w:val="0"/>
    <w:pPr>
      <w:widowControl w:val="0"/>
      <w:jc w:val="both"/>
    </w:pPr>
    <w:tblPr>
      <w:tblCellMar>
        <w:top w:w="0" w:type="dxa"/>
        <w:left w:w="108" w:type="dxa"/>
        <w:bottom w:w="0" w:type="dxa"/>
        <w:right w:w="108" w:type="dxa"/>
      </w:tblCellMar>
    </w:tblPr>
  </w:style>
  <w:style w:type="table" w:customStyle="1" w:styleId="33">
    <w:name w:val="_Style 30"/>
    <w:basedOn w:val="20"/>
    <w:uiPriority w:val="0"/>
    <w:pPr>
      <w:widowControl w:val="0"/>
      <w:jc w:val="both"/>
    </w:pPr>
    <w:tblPr>
      <w:tblCellMar>
        <w:top w:w="0" w:type="dxa"/>
        <w:left w:w="108" w:type="dxa"/>
        <w:bottom w:w="0" w:type="dxa"/>
        <w:right w:w="108" w:type="dxa"/>
      </w:tblCellMar>
    </w:tblPr>
  </w:style>
  <w:style w:type="table" w:customStyle="1" w:styleId="34">
    <w:name w:val="_Style 31"/>
    <w:basedOn w:val="20"/>
    <w:uiPriority w:val="0"/>
    <w:pPr>
      <w:widowControl w:val="0"/>
      <w:jc w:val="both"/>
    </w:pPr>
    <w:tblPr>
      <w:tblCellMar>
        <w:top w:w="0" w:type="dxa"/>
        <w:left w:w="108" w:type="dxa"/>
        <w:bottom w:w="0" w:type="dxa"/>
        <w:right w:w="108" w:type="dxa"/>
      </w:tblCellMar>
    </w:tblPr>
  </w:style>
  <w:style w:type="table" w:customStyle="1" w:styleId="35">
    <w:name w:val="_Style 32"/>
    <w:basedOn w:val="20"/>
    <w:uiPriority w:val="0"/>
    <w:pPr>
      <w:widowControl w:val="0"/>
      <w:jc w:val="both"/>
    </w:pPr>
    <w:tblPr>
      <w:tblCellMar>
        <w:top w:w="0" w:type="dxa"/>
        <w:left w:w="108" w:type="dxa"/>
        <w:bottom w:w="0" w:type="dxa"/>
        <w:right w:w="108" w:type="dxa"/>
      </w:tblCellMar>
    </w:tblPr>
  </w:style>
  <w:style w:type="table" w:customStyle="1" w:styleId="36">
    <w:name w:val="_Style 33"/>
    <w:basedOn w:val="20"/>
    <w:uiPriority w:val="0"/>
    <w:pPr>
      <w:widowControl w:val="0"/>
      <w:jc w:val="both"/>
    </w:pPr>
    <w:tblPr>
      <w:tblCellMar>
        <w:top w:w="0" w:type="dxa"/>
        <w:left w:w="108" w:type="dxa"/>
        <w:bottom w:w="0" w:type="dxa"/>
        <w:right w:w="108" w:type="dxa"/>
      </w:tblCellMar>
    </w:tblPr>
  </w:style>
  <w:style w:type="table" w:customStyle="1" w:styleId="37">
    <w:name w:val="_Style 34"/>
    <w:basedOn w:val="20"/>
    <w:uiPriority w:val="0"/>
    <w:pPr>
      <w:widowControl w:val="0"/>
      <w:jc w:val="both"/>
    </w:pPr>
    <w:tblPr>
      <w:tblCellMar>
        <w:top w:w="0" w:type="dxa"/>
        <w:left w:w="108" w:type="dxa"/>
        <w:bottom w:w="0" w:type="dxa"/>
        <w:right w:w="108" w:type="dxa"/>
      </w:tblCellMar>
    </w:tblPr>
  </w:style>
  <w:style w:type="table" w:customStyle="1" w:styleId="38">
    <w:name w:val="_Style 35"/>
    <w:basedOn w:val="20"/>
    <w:uiPriority w:val="0"/>
    <w:pPr>
      <w:widowControl w:val="0"/>
      <w:jc w:val="both"/>
    </w:pPr>
    <w:tblPr>
      <w:tblCellMar>
        <w:top w:w="0" w:type="dxa"/>
        <w:left w:w="108" w:type="dxa"/>
        <w:bottom w:w="0" w:type="dxa"/>
        <w:right w:w="108" w:type="dxa"/>
      </w:tblCellMar>
    </w:tblPr>
  </w:style>
  <w:style w:type="table" w:customStyle="1" w:styleId="39">
    <w:name w:val="_Style 36"/>
    <w:basedOn w:val="20"/>
    <w:uiPriority w:val="0"/>
    <w:pPr>
      <w:widowControl w:val="0"/>
      <w:jc w:val="both"/>
    </w:pPr>
    <w:tblPr>
      <w:tblCellMar>
        <w:top w:w="0" w:type="dxa"/>
        <w:left w:w="108" w:type="dxa"/>
        <w:bottom w:w="0" w:type="dxa"/>
        <w:right w:w="108" w:type="dxa"/>
      </w:tblCellMar>
    </w:tblPr>
  </w:style>
  <w:style w:type="table" w:customStyle="1" w:styleId="40">
    <w:name w:val="_Style 37"/>
    <w:basedOn w:val="20"/>
    <w:uiPriority w:val="0"/>
    <w:pPr>
      <w:widowControl w:val="0"/>
      <w:jc w:val="both"/>
    </w:pPr>
    <w:tblPr>
      <w:tblCellMar>
        <w:top w:w="0" w:type="dxa"/>
        <w:left w:w="108" w:type="dxa"/>
        <w:bottom w:w="0" w:type="dxa"/>
        <w:right w:w="108" w:type="dxa"/>
      </w:tblCellMar>
    </w:tblPr>
  </w:style>
  <w:style w:type="table" w:customStyle="1" w:styleId="41">
    <w:name w:val="_Style 38"/>
    <w:basedOn w:val="20"/>
    <w:uiPriority w:val="0"/>
    <w:pPr>
      <w:widowControl w:val="0"/>
      <w:jc w:val="both"/>
    </w:pPr>
    <w:tblPr>
      <w:tblCellMar>
        <w:top w:w="0" w:type="dxa"/>
        <w:left w:w="108" w:type="dxa"/>
        <w:bottom w:w="0" w:type="dxa"/>
        <w:right w:w="108" w:type="dxa"/>
      </w:tblCellMar>
    </w:tblPr>
  </w:style>
  <w:style w:type="table" w:customStyle="1" w:styleId="42">
    <w:name w:val="_Style 40"/>
    <w:uiPriority w:val="0"/>
    <w:pPr>
      <w:widowControl w:val="0"/>
      <w:jc w:val="both"/>
    </w:pPr>
    <w:tblPr>
      <w:tblCellMar>
        <w:top w:w="0" w:type="dxa"/>
        <w:left w:w="108" w:type="dxa"/>
        <w:bottom w:w="0" w:type="dxa"/>
        <w:right w:w="108" w:type="dxa"/>
      </w:tblCellMar>
    </w:tblPr>
  </w:style>
  <w:style w:type="table" w:customStyle="1" w:styleId="43">
    <w:name w:val="_Style 41"/>
    <w:uiPriority w:val="0"/>
    <w:pPr>
      <w:widowControl w:val="0"/>
      <w:jc w:val="both"/>
    </w:pPr>
    <w:tblPr>
      <w:tblCellMar>
        <w:top w:w="0" w:type="dxa"/>
        <w:left w:w="108" w:type="dxa"/>
        <w:bottom w:w="0" w:type="dxa"/>
        <w:right w:w="108" w:type="dxa"/>
      </w:tblCellMar>
    </w:tblPr>
  </w:style>
  <w:style w:type="table" w:customStyle="1" w:styleId="44">
    <w:name w:val="_Style 42"/>
    <w:uiPriority w:val="0"/>
    <w:pPr>
      <w:widowControl w:val="0"/>
      <w:jc w:val="both"/>
    </w:pPr>
    <w:tblPr>
      <w:tblCellMar>
        <w:top w:w="0" w:type="dxa"/>
        <w:left w:w="108" w:type="dxa"/>
        <w:bottom w:w="0" w:type="dxa"/>
        <w:right w:w="108" w:type="dxa"/>
      </w:tblCellMar>
    </w:tblPr>
  </w:style>
  <w:style w:type="table" w:customStyle="1" w:styleId="45">
    <w:name w:val="_Style 43"/>
    <w:uiPriority w:val="0"/>
    <w:pPr>
      <w:widowControl w:val="0"/>
      <w:jc w:val="both"/>
    </w:pPr>
    <w:tblPr>
      <w:tblCellMar>
        <w:top w:w="0" w:type="dxa"/>
        <w:left w:w="108" w:type="dxa"/>
        <w:bottom w:w="0" w:type="dxa"/>
        <w:right w:w="108" w:type="dxa"/>
      </w:tblCellMar>
    </w:tblPr>
  </w:style>
  <w:style w:type="table" w:customStyle="1" w:styleId="46">
    <w:name w:val="_Style 44"/>
    <w:uiPriority w:val="0"/>
    <w:pPr>
      <w:widowControl w:val="0"/>
      <w:jc w:val="both"/>
    </w:pPr>
    <w:tblPr>
      <w:tblCellMar>
        <w:top w:w="0" w:type="dxa"/>
        <w:left w:w="108" w:type="dxa"/>
        <w:bottom w:w="0" w:type="dxa"/>
        <w:right w:w="108" w:type="dxa"/>
      </w:tblCellMar>
    </w:tblPr>
  </w:style>
  <w:style w:type="table" w:customStyle="1" w:styleId="47">
    <w:name w:val="_Style 45"/>
    <w:uiPriority w:val="0"/>
    <w:pPr>
      <w:widowControl w:val="0"/>
      <w:jc w:val="both"/>
    </w:pPr>
    <w:tblPr>
      <w:tblCellMar>
        <w:top w:w="0" w:type="dxa"/>
        <w:left w:w="108" w:type="dxa"/>
        <w:bottom w:w="0" w:type="dxa"/>
        <w:right w:w="108" w:type="dxa"/>
      </w:tblCellMar>
    </w:tblPr>
  </w:style>
  <w:style w:type="table" w:customStyle="1" w:styleId="48">
    <w:name w:val="_Style 46"/>
    <w:uiPriority w:val="0"/>
    <w:pPr>
      <w:widowControl w:val="0"/>
      <w:jc w:val="both"/>
    </w:pPr>
    <w:tblPr>
      <w:tblCellMar>
        <w:top w:w="0" w:type="dxa"/>
        <w:left w:w="108" w:type="dxa"/>
        <w:bottom w:w="0" w:type="dxa"/>
        <w:right w:w="108" w:type="dxa"/>
      </w:tblCellMar>
    </w:tblPr>
  </w:style>
  <w:style w:type="table" w:customStyle="1" w:styleId="49">
    <w:name w:val="_Style 47"/>
    <w:uiPriority w:val="0"/>
    <w:pPr>
      <w:widowControl w:val="0"/>
      <w:jc w:val="both"/>
    </w:pPr>
    <w:tblPr>
      <w:tblCellMar>
        <w:top w:w="0" w:type="dxa"/>
        <w:left w:w="108" w:type="dxa"/>
        <w:bottom w:w="0" w:type="dxa"/>
        <w:right w:w="108" w:type="dxa"/>
      </w:tblCellMar>
    </w:tblPr>
  </w:style>
  <w:style w:type="table" w:customStyle="1" w:styleId="50">
    <w:name w:val="_Style 48"/>
    <w:uiPriority w:val="0"/>
    <w:pPr>
      <w:widowControl w:val="0"/>
      <w:jc w:val="both"/>
    </w:pPr>
    <w:tblPr>
      <w:tblCellMar>
        <w:top w:w="0" w:type="dxa"/>
        <w:left w:w="108" w:type="dxa"/>
        <w:bottom w:w="0" w:type="dxa"/>
        <w:right w:w="108" w:type="dxa"/>
      </w:tblCellMar>
    </w:tblPr>
  </w:style>
  <w:style w:type="table" w:customStyle="1" w:styleId="51">
    <w:name w:val="_Style 49"/>
    <w:uiPriority w:val="0"/>
    <w:pPr>
      <w:widowControl w:val="0"/>
      <w:jc w:val="both"/>
    </w:pPr>
    <w:tblPr>
      <w:tblCellMar>
        <w:top w:w="0" w:type="dxa"/>
        <w:left w:w="108" w:type="dxa"/>
        <w:bottom w:w="0" w:type="dxa"/>
        <w:right w:w="108" w:type="dxa"/>
      </w:tblCellMar>
    </w:tblPr>
  </w:style>
  <w:style w:type="table" w:customStyle="1" w:styleId="52">
    <w:name w:val="_Style 50"/>
    <w:uiPriority w:val="0"/>
    <w:pPr>
      <w:widowControl w:val="0"/>
      <w:jc w:val="both"/>
    </w:pPr>
    <w:tblPr>
      <w:tblCellMar>
        <w:top w:w="0" w:type="dxa"/>
        <w:left w:w="108" w:type="dxa"/>
        <w:bottom w:w="0" w:type="dxa"/>
        <w:right w:w="108" w:type="dxa"/>
      </w:tblCellMar>
    </w:tblPr>
  </w:style>
  <w:style w:type="table" w:customStyle="1" w:styleId="53">
    <w:name w:val="_Style 51"/>
    <w:uiPriority w:val="0"/>
    <w:pPr>
      <w:widowControl w:val="0"/>
      <w:jc w:val="both"/>
    </w:pPr>
    <w:tblPr>
      <w:tblCellMar>
        <w:top w:w="0" w:type="dxa"/>
        <w:left w:w="108" w:type="dxa"/>
        <w:bottom w:w="0" w:type="dxa"/>
        <w:right w:w="108" w:type="dxa"/>
      </w:tblCellMar>
    </w:tblPr>
  </w:style>
  <w:style w:type="table" w:customStyle="1" w:styleId="54">
    <w:name w:val="_Style 52"/>
    <w:uiPriority w:val="0"/>
    <w:pPr>
      <w:widowControl w:val="0"/>
      <w:jc w:val="both"/>
    </w:pPr>
    <w:tblPr>
      <w:tblCellMar>
        <w:top w:w="0" w:type="dxa"/>
        <w:left w:w="108" w:type="dxa"/>
        <w:bottom w:w="0" w:type="dxa"/>
        <w:right w:w="108" w:type="dxa"/>
      </w:tblCellMar>
    </w:tblPr>
  </w:style>
  <w:style w:type="table" w:customStyle="1" w:styleId="55">
    <w:name w:val="_Style 53"/>
    <w:uiPriority w:val="0"/>
    <w:pPr>
      <w:widowControl w:val="0"/>
      <w:jc w:val="both"/>
    </w:pPr>
    <w:tblPr>
      <w:tblCellMar>
        <w:top w:w="0" w:type="dxa"/>
        <w:left w:w="108" w:type="dxa"/>
        <w:bottom w:w="0" w:type="dxa"/>
        <w:right w:w="108" w:type="dxa"/>
      </w:tblCellMar>
    </w:tblPr>
  </w:style>
  <w:style w:type="table" w:customStyle="1" w:styleId="56">
    <w:name w:val="_Style 54"/>
    <w:uiPriority w:val="0"/>
    <w:pPr>
      <w:widowControl w:val="0"/>
      <w:jc w:val="both"/>
    </w:pPr>
    <w:tblPr>
      <w:tblCellMar>
        <w:top w:w="0" w:type="dxa"/>
        <w:left w:w="108" w:type="dxa"/>
        <w:bottom w:w="0" w:type="dxa"/>
        <w:right w:w="108" w:type="dxa"/>
      </w:tblCellMar>
    </w:tblPr>
  </w:style>
  <w:style w:type="table" w:customStyle="1" w:styleId="57">
    <w:name w:val="_Style 55"/>
    <w:uiPriority w:val="0"/>
    <w:pPr>
      <w:widowControl w:val="0"/>
      <w:jc w:val="both"/>
    </w:pPr>
    <w:tblPr>
      <w:tblCellMar>
        <w:top w:w="0" w:type="dxa"/>
        <w:left w:w="108" w:type="dxa"/>
        <w:bottom w:w="0" w:type="dxa"/>
        <w:right w:w="108" w:type="dxa"/>
      </w:tblCellMar>
    </w:tblPr>
  </w:style>
  <w:style w:type="table" w:customStyle="1" w:styleId="58">
    <w:name w:val="_Style 56"/>
    <w:uiPriority w:val="0"/>
    <w:pPr>
      <w:widowControl w:val="0"/>
      <w:jc w:val="both"/>
    </w:pPr>
    <w:tblPr>
      <w:tblCellMar>
        <w:top w:w="0" w:type="dxa"/>
        <w:left w:w="108" w:type="dxa"/>
        <w:bottom w:w="0" w:type="dxa"/>
        <w:right w:w="108" w:type="dxa"/>
      </w:tblCellMar>
    </w:tblPr>
  </w:style>
  <w:style w:type="table" w:customStyle="1" w:styleId="59">
    <w:name w:val="_Style 57"/>
    <w:uiPriority w:val="0"/>
    <w:pPr>
      <w:widowControl w:val="0"/>
      <w:jc w:val="both"/>
    </w:pPr>
    <w:tblPr>
      <w:tblCellMar>
        <w:top w:w="0" w:type="dxa"/>
        <w:left w:w="108" w:type="dxa"/>
        <w:bottom w:w="0" w:type="dxa"/>
        <w:right w:w="108" w:type="dxa"/>
      </w:tblCellMar>
    </w:tblPr>
  </w:style>
  <w:style w:type="table" w:customStyle="1" w:styleId="60">
    <w:name w:val="_Style 58"/>
    <w:uiPriority w:val="0"/>
    <w:pPr>
      <w:widowControl w:val="0"/>
      <w:jc w:val="both"/>
    </w:pPr>
    <w:tblPr>
      <w:tblCellMar>
        <w:top w:w="0" w:type="dxa"/>
        <w:left w:w="108" w:type="dxa"/>
        <w:bottom w:w="0" w:type="dxa"/>
        <w:right w:w="108" w:type="dxa"/>
      </w:tblCellMar>
    </w:tblPr>
  </w:style>
  <w:style w:type="table" w:customStyle="1" w:styleId="61">
    <w:name w:val="_Style 59"/>
    <w:uiPriority w:val="0"/>
    <w:pPr>
      <w:widowControl w:val="0"/>
      <w:jc w:val="both"/>
    </w:pPr>
    <w:tblPr>
      <w:tblCellMar>
        <w:top w:w="0" w:type="dxa"/>
        <w:left w:w="108" w:type="dxa"/>
        <w:bottom w:w="0" w:type="dxa"/>
        <w:right w:w="108" w:type="dxa"/>
      </w:tblCellMar>
    </w:tblPr>
  </w:style>
  <w:style w:type="table" w:customStyle="1" w:styleId="62">
    <w:name w:val="_Style 60"/>
    <w:basedOn w:val="20"/>
    <w:uiPriority w:val="0"/>
    <w:pPr>
      <w:widowControl w:val="0"/>
      <w:jc w:val="both"/>
    </w:pPr>
    <w:tblPr>
      <w:tblCellMar>
        <w:top w:w="0" w:type="dxa"/>
        <w:left w:w="108" w:type="dxa"/>
        <w:bottom w:w="0" w:type="dxa"/>
        <w:right w:w="108" w:type="dxa"/>
      </w:tblCellMar>
    </w:tblPr>
  </w:style>
  <w:style w:type="paragraph" w:customStyle="1" w:styleId="63">
    <w:name w:val="WPSOffice手动目录 1"/>
    <w:uiPriority w:val="0"/>
    <w:pPr>
      <w:ind w:leftChars="0"/>
    </w:pPr>
    <w:rPr>
      <w:rFonts w:ascii="Times New Roman" w:hAnsi="Times New Roman" w:eastAsia="SimSun" w:cs="Times New Roman"/>
      <w:sz w:val="20"/>
      <w:szCs w:val="20"/>
    </w:rPr>
  </w:style>
  <w:style w:type="paragraph" w:customStyle="1" w:styleId="64">
    <w:name w:val="WPSOffice手动目录 2"/>
    <w:uiPriority w:val="0"/>
    <w:pPr>
      <w:ind w:leftChars="200"/>
    </w:pPr>
    <w:rPr>
      <w:rFonts w:ascii="Times New Roman" w:hAnsi="Times New Roman" w:eastAsia="SimSun" w:cs="Times New Roman"/>
      <w:sz w:val="20"/>
      <w:szCs w:val="20"/>
    </w:rPr>
  </w:style>
  <w:style w:type="paragraph" w:customStyle="1" w:styleId="65">
    <w:name w:val="WPSOffice手动目录 3"/>
    <w:uiPriority w:val="0"/>
    <w:pPr>
      <w:ind w:leftChars="400"/>
    </w:pPr>
    <w:rPr>
      <w:rFonts w:ascii="Times New Roman" w:hAnsi="Times New Roman" w:eastAsia="SimSun" w:cs="Times New Roman"/>
      <w:sz w:val="20"/>
      <w:szCs w:val="20"/>
    </w:rPr>
  </w:style>
  <w:style w:type="character" w:customStyle="1" w:styleId="66">
    <w:name w:val="Caption Char"/>
    <w:link w:val="8"/>
    <w:uiPriority w:val="0"/>
    <w:rPr>
      <w:rFonts w:ascii="Times New Roman" w:hAnsi="Times New Roman" w:eastAsia="黑体" w:cs="Arial"/>
      <w:sz w:val="26"/>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1" Type="http://schemas.openxmlformats.org/officeDocument/2006/relationships/fontTable" Target="fontTable.xml"/><Relationship Id="rId30" Type="http://schemas.openxmlformats.org/officeDocument/2006/relationships/customXml" Target="../customXml/item2.xml"/><Relationship Id="rId3" Type="http://schemas.openxmlformats.org/officeDocument/2006/relationships/header" Target="header1.xml"/><Relationship Id="rId29" Type="http://schemas.openxmlformats.org/officeDocument/2006/relationships/numbering" Target="numbering.xml"/><Relationship Id="rId28" Type="http://schemas.openxmlformats.org/officeDocument/2006/relationships/customXml" Target="../customXml/item1.xml"/><Relationship Id="rId27" Type="http://schemas.openxmlformats.org/officeDocument/2006/relationships/image" Target="media/image22.jpeg"/><Relationship Id="rId26" Type="http://schemas.openxmlformats.org/officeDocument/2006/relationships/image" Target="media/image21.jpeg"/><Relationship Id="rId25" Type="http://schemas.openxmlformats.org/officeDocument/2006/relationships/image" Target="media/image20.jpeg"/><Relationship Id="rId24" Type="http://schemas.openxmlformats.org/officeDocument/2006/relationships/image" Target="media/image19.jpeg"/><Relationship Id="rId23" Type="http://schemas.openxmlformats.org/officeDocument/2006/relationships/image" Target="media/image18.jpeg"/><Relationship Id="rId22" Type="http://schemas.openxmlformats.org/officeDocument/2006/relationships/image" Target="media/image17.jpeg"/><Relationship Id="rId21" Type="http://schemas.openxmlformats.org/officeDocument/2006/relationships/image" Target="media/image16.jpeg"/><Relationship Id="rId20" Type="http://schemas.openxmlformats.org/officeDocument/2006/relationships/image" Target="media/image15.jpeg"/><Relationship Id="rId2" Type="http://schemas.openxmlformats.org/officeDocument/2006/relationships/settings" Target="settings.xml"/><Relationship Id="rId19" Type="http://schemas.openxmlformats.org/officeDocument/2006/relationships/image" Target="media/image14.jpeg"/><Relationship Id="rId18" Type="http://schemas.openxmlformats.org/officeDocument/2006/relationships/image" Target="media/image13.jpe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go:gDocsCustomXmlDataStorage xmlns:go="http://customooxmlschemas.google.com/" xmlns:r="http://schemas.openxmlformats.org/officeDocument/2006/relationships">
  <go:docsCustomData xmlns:go="http://customooxmlschemas.google.com/" roundtripDataSignature="AMtx7mh570O3a5KBffEnJkkeLqrXV4EdRQ==">AMUW2mVWom4AVbDtLvxRNOsj8Sl7Agcd7JCV+tKBuV1n55U62iBB6nGa1lP1EFaO+Rgoc/+8sHVUYg51IE27SC9zWGDXhyJuWFRGzlytnff7JDldkGp6R9RyYG9z4TwUafM7mCR2Zj3Y</go:docsCustomData>
</go:gDocsCustomXmlDataStorage>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1111111-1234-1234-1234-123412341234}">
  <ds:schemaRefs/>
</ds:datastoreItem>
</file>

<file path=docProps/app.xml><?xml version="1.0" encoding="utf-8"?>
<Properties xmlns="http://schemas.openxmlformats.org/officeDocument/2006/extended-properties" xmlns:vt="http://schemas.openxmlformats.org/officeDocument/2006/docPropsVTypes">
  <TotalTime>31</TotalTime>
  <ScaleCrop>false</ScaleCrop>
  <LinksUpToDate>false</LinksUpToDate>
  <Application>WPS Office_11.2.0.9431_F1E327BC-269C-435d-A152-05C5408002CA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2020-06-27T01:13:00Z</dcterms:created>
  <dc:creator>ADMIN</dc:creator>
  <cp:lastModifiedBy>Võ T T Ngân</cp:lastModifiedBy>
  <dcterms:modified xsi:type="dcterms:W3CDTF">2020-06-27T11:07:05Z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2057-11.2.0.9431</vt:lpwstr>
  </property>
</Properties>
</file>